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FB487">
      <w:pPr>
        <w:pStyle w:val="6"/>
      </w:pPr>
      <w:r>
        <w:t>IEEE</w:t>
      </w:r>
      <w:r>
        <w:rPr>
          <w:spacing w:val="-8"/>
        </w:rPr>
        <w:t xml:space="preserve"> </w:t>
      </w:r>
      <w:r>
        <w:t>COPYRIGHT</w:t>
      </w:r>
      <w:r>
        <w:rPr>
          <w:spacing w:val="-6"/>
        </w:rPr>
        <w:t xml:space="preserve"> </w:t>
      </w:r>
      <w:r>
        <w:t>AND</w:t>
      </w:r>
      <w:r>
        <w:rPr>
          <w:spacing w:val="-6"/>
        </w:rPr>
        <w:t xml:space="preserve"> </w:t>
      </w:r>
      <w:r>
        <w:t>CONSENT</w:t>
      </w:r>
      <w:r>
        <w:rPr>
          <w:spacing w:val="-5"/>
        </w:rPr>
        <w:t xml:space="preserve"> </w:t>
      </w:r>
      <w:r>
        <w:rPr>
          <w:spacing w:val="-4"/>
        </w:rPr>
        <w:t>FORM</w:t>
      </w:r>
    </w:p>
    <w:p w14:paraId="37BF47EE">
      <w:pPr>
        <w:spacing w:before="189" w:line="244" w:lineRule="auto"/>
        <w:ind w:left="269" w:right="178" w:firstLine="0"/>
        <w:jc w:val="both"/>
        <w:rPr>
          <w:sz w:val="16"/>
        </w:rPr>
      </w:pPr>
      <w:r>
        <w:rPr>
          <w:sz w:val="16"/>
        </w:rPr>
        <w:t>To ensure uniformity of treatment among all contributors, other forms may not be substituted for this form, nor may any wording of the form be changed.</w:t>
      </w:r>
      <w:r>
        <w:rPr>
          <w:spacing w:val="40"/>
          <w:sz w:val="16"/>
        </w:rPr>
        <w:t xml:space="preserve"> </w:t>
      </w:r>
      <w:r>
        <w:rPr>
          <w:sz w:val="16"/>
        </w:rPr>
        <w:t>This form is</w:t>
      </w:r>
      <w:r>
        <w:rPr>
          <w:spacing w:val="40"/>
          <w:sz w:val="16"/>
        </w:rPr>
        <w:t xml:space="preserve"> </w:t>
      </w:r>
      <w:r>
        <w:rPr>
          <w:sz w:val="16"/>
        </w:rPr>
        <w:t>intended for original material submitted to the IEEE and must accompany any such material in order to be published by the IEEE.</w:t>
      </w:r>
      <w:r>
        <w:rPr>
          <w:spacing w:val="39"/>
          <w:sz w:val="16"/>
        </w:rPr>
        <w:t xml:space="preserve"> </w:t>
      </w:r>
      <w:r>
        <w:rPr>
          <w:sz w:val="16"/>
        </w:rPr>
        <w:t>Please</w:t>
      </w:r>
      <w:r>
        <w:rPr>
          <w:spacing w:val="-2"/>
          <w:sz w:val="16"/>
        </w:rPr>
        <w:t xml:space="preserve"> </w:t>
      </w:r>
      <w:r>
        <w:rPr>
          <w:sz w:val="16"/>
        </w:rPr>
        <w:t>read</w:t>
      </w:r>
      <w:r>
        <w:rPr>
          <w:spacing w:val="-2"/>
          <w:sz w:val="16"/>
        </w:rPr>
        <w:t xml:space="preserve"> </w:t>
      </w:r>
      <w:r>
        <w:rPr>
          <w:sz w:val="16"/>
        </w:rPr>
        <w:t>the</w:t>
      </w:r>
      <w:r>
        <w:rPr>
          <w:spacing w:val="-2"/>
          <w:sz w:val="16"/>
        </w:rPr>
        <w:t xml:space="preserve"> </w:t>
      </w:r>
      <w:r>
        <w:rPr>
          <w:sz w:val="16"/>
        </w:rPr>
        <w:t>form</w:t>
      </w:r>
      <w:r>
        <w:rPr>
          <w:spacing w:val="-5"/>
          <w:sz w:val="16"/>
        </w:rPr>
        <w:t xml:space="preserve"> </w:t>
      </w:r>
      <w:r>
        <w:rPr>
          <w:sz w:val="16"/>
        </w:rPr>
        <w:t>carefully</w:t>
      </w:r>
      <w:r>
        <w:rPr>
          <w:spacing w:val="-2"/>
          <w:sz w:val="16"/>
        </w:rPr>
        <w:t xml:space="preserve"> </w:t>
      </w:r>
      <w:r>
        <w:rPr>
          <w:sz w:val="16"/>
        </w:rPr>
        <w:t>and</w:t>
      </w:r>
      <w:r>
        <w:rPr>
          <w:spacing w:val="-2"/>
          <w:sz w:val="16"/>
        </w:rPr>
        <w:t xml:space="preserve"> </w:t>
      </w:r>
      <w:r>
        <w:rPr>
          <w:sz w:val="16"/>
        </w:rPr>
        <w:t>keep</w:t>
      </w:r>
      <w:r>
        <w:rPr>
          <w:spacing w:val="-2"/>
          <w:sz w:val="16"/>
        </w:rPr>
        <w:t xml:space="preserve"> </w:t>
      </w:r>
      <w:r>
        <w:rPr>
          <w:sz w:val="16"/>
        </w:rPr>
        <w:t>a</w:t>
      </w:r>
      <w:r>
        <w:rPr>
          <w:spacing w:val="40"/>
          <w:sz w:val="16"/>
        </w:rPr>
        <w:t xml:space="preserve"> </w:t>
      </w:r>
      <w:r>
        <w:rPr>
          <w:sz w:val="16"/>
        </w:rPr>
        <w:t>copy for your files.</w:t>
      </w:r>
    </w:p>
    <w:p w14:paraId="261F5159">
      <w:pPr>
        <w:pStyle w:val="5"/>
        <w:spacing w:before="9"/>
        <w:rPr>
          <w:sz w:val="16"/>
        </w:rPr>
      </w:pPr>
    </w:p>
    <w:p w14:paraId="709A22A4">
      <w:pPr>
        <w:spacing w:before="1" w:line="360" w:lineRule="auto"/>
        <w:ind w:left="270" w:right="0" w:firstLine="0"/>
        <w:jc w:val="left"/>
        <w:rPr>
          <w:b/>
          <w:sz w:val="18"/>
        </w:rPr>
      </w:pPr>
      <w:r>
        <w:rPr>
          <w:b/>
          <w:sz w:val="18"/>
        </w:rPr>
        <w:t>TITLE</w:t>
      </w:r>
      <w:r>
        <w:rPr>
          <w:b/>
          <w:spacing w:val="-3"/>
          <w:sz w:val="18"/>
        </w:rPr>
        <w:t xml:space="preserve"> </w:t>
      </w:r>
      <w:r>
        <w:rPr>
          <w:b/>
          <w:sz w:val="18"/>
        </w:rPr>
        <w:t>OF</w:t>
      </w:r>
      <w:r>
        <w:rPr>
          <w:b/>
          <w:spacing w:val="-3"/>
          <w:sz w:val="18"/>
        </w:rPr>
        <w:t xml:space="preserve"> </w:t>
      </w:r>
      <w:r>
        <w:rPr>
          <w:b/>
          <w:sz w:val="18"/>
        </w:rPr>
        <w:t>PAPER/ARTICLE/REPORT,</w:t>
      </w:r>
      <w:r>
        <w:rPr>
          <w:b/>
          <w:spacing w:val="-3"/>
          <w:sz w:val="18"/>
        </w:rPr>
        <w:t xml:space="preserve"> </w:t>
      </w:r>
      <w:r>
        <w:rPr>
          <w:b/>
          <w:sz w:val="18"/>
        </w:rPr>
        <w:t>INCLUDING</w:t>
      </w:r>
      <w:r>
        <w:rPr>
          <w:b/>
          <w:spacing w:val="-3"/>
          <w:sz w:val="18"/>
        </w:rPr>
        <w:t xml:space="preserve"> </w:t>
      </w:r>
      <w:r>
        <w:rPr>
          <w:b/>
          <w:sz w:val="18"/>
        </w:rPr>
        <w:t>ALL</w:t>
      </w:r>
      <w:r>
        <w:rPr>
          <w:b/>
          <w:spacing w:val="-3"/>
          <w:sz w:val="18"/>
        </w:rPr>
        <w:t xml:space="preserve"> </w:t>
      </w:r>
      <w:r>
        <w:rPr>
          <w:b/>
          <w:sz w:val="18"/>
        </w:rPr>
        <w:t>CONTENT</w:t>
      </w:r>
      <w:r>
        <w:rPr>
          <w:b/>
          <w:spacing w:val="-3"/>
          <w:sz w:val="18"/>
        </w:rPr>
        <w:t xml:space="preserve"> </w:t>
      </w:r>
      <w:r>
        <w:rPr>
          <w:b/>
          <w:sz w:val="18"/>
        </w:rPr>
        <w:t>IN</w:t>
      </w:r>
      <w:r>
        <w:rPr>
          <w:b/>
          <w:spacing w:val="-3"/>
          <w:sz w:val="18"/>
        </w:rPr>
        <w:t xml:space="preserve"> </w:t>
      </w:r>
      <w:r>
        <w:rPr>
          <w:b/>
          <w:sz w:val="18"/>
        </w:rPr>
        <w:t>ANY</w:t>
      </w:r>
      <w:r>
        <w:rPr>
          <w:b/>
          <w:spacing w:val="-3"/>
          <w:sz w:val="18"/>
        </w:rPr>
        <w:t xml:space="preserve"> </w:t>
      </w:r>
      <w:r>
        <w:rPr>
          <w:b/>
          <w:sz w:val="18"/>
        </w:rPr>
        <w:t>FORM,</w:t>
      </w:r>
      <w:r>
        <w:rPr>
          <w:b/>
          <w:spacing w:val="-3"/>
          <w:sz w:val="18"/>
        </w:rPr>
        <w:t xml:space="preserve"> </w:t>
      </w:r>
      <w:r>
        <w:rPr>
          <w:b/>
          <w:sz w:val="18"/>
        </w:rPr>
        <w:t>FORMAT,</w:t>
      </w:r>
      <w:r>
        <w:rPr>
          <w:b/>
          <w:spacing w:val="-3"/>
          <w:sz w:val="18"/>
        </w:rPr>
        <w:t xml:space="preserve"> </w:t>
      </w:r>
      <w:r>
        <w:rPr>
          <w:b/>
          <w:sz w:val="18"/>
        </w:rPr>
        <w:t>OR</w:t>
      </w:r>
      <w:r>
        <w:rPr>
          <w:b/>
          <w:spacing w:val="-3"/>
          <w:sz w:val="18"/>
        </w:rPr>
        <w:t xml:space="preserve"> </w:t>
      </w:r>
      <w:r>
        <w:rPr>
          <w:b/>
          <w:sz w:val="18"/>
        </w:rPr>
        <w:t>MEDIA</w:t>
      </w:r>
      <w:r>
        <w:rPr>
          <w:b/>
          <w:spacing w:val="-3"/>
          <w:sz w:val="18"/>
        </w:rPr>
        <w:t xml:space="preserve"> </w:t>
      </w:r>
      <w:r>
        <w:rPr>
          <w:b/>
          <w:sz w:val="18"/>
        </w:rPr>
        <w:t>(hereinafter,</w:t>
      </w:r>
      <w:r>
        <w:rPr>
          <w:b/>
          <w:spacing w:val="-3"/>
          <w:sz w:val="18"/>
        </w:rPr>
        <w:t xml:space="preserve"> </w:t>
      </w:r>
      <w:r>
        <w:rPr>
          <w:b/>
          <w:sz w:val="18"/>
        </w:rPr>
        <w:t>“the</w:t>
      </w:r>
      <w:r>
        <w:rPr>
          <w:b/>
          <w:spacing w:val="-3"/>
          <w:sz w:val="18"/>
        </w:rPr>
        <w:t xml:space="preserve"> </w:t>
      </w:r>
      <w:r>
        <w:rPr>
          <w:b/>
          <w:sz w:val="18"/>
        </w:rPr>
        <w:t>Work”):</w:t>
      </w:r>
    </w:p>
    <w:p w14:paraId="518DAAEF">
      <w:pPr>
        <w:spacing w:before="1" w:line="480" w:lineRule="auto"/>
        <w:ind w:left="270" w:right="0" w:firstLine="0"/>
        <w:jc w:val="left"/>
        <w:rPr>
          <w:rFonts w:hint="default" w:ascii="Calibri" w:hAnsi="Calibri" w:cs="Calibri"/>
          <w:b/>
          <w:sz w:val="21"/>
          <w:szCs w:val="21"/>
        </w:rPr>
      </w:pPr>
      <w:r>
        <w:rPr>
          <w:rFonts w:hint="default" w:ascii="Calibri" w:hAnsi="Calibri" w:eastAsia="SimSun" w:cs="Calibri"/>
          <w:sz w:val="21"/>
          <w:szCs w:val="21"/>
        </w:rPr>
        <w:t>Intelligent Traffic Signal Control System</w:t>
      </w:r>
      <w:r>
        <w:rPr>
          <w:rFonts w:hint="default" w:ascii="Calibri" w:hAnsi="Calibri" w:cs="Calibri"/>
          <w:b/>
          <w:sz w:val="21"/>
          <w:szCs w:val="21"/>
        </w:rPr>
        <w:t xml:space="preserve"> </w:t>
      </w:r>
    </w:p>
    <w:p w14:paraId="693EB52E">
      <w:pPr>
        <w:spacing w:before="1" w:line="480" w:lineRule="auto"/>
        <w:ind w:left="270" w:right="0" w:firstLine="0"/>
        <w:jc w:val="left"/>
        <w:rPr>
          <w:b/>
          <w:sz w:val="18"/>
        </w:rPr>
      </w:pPr>
      <w:r>
        <w:rPr>
          <w:b/>
          <w:sz w:val="18"/>
        </w:rPr>
        <w:t>COMPLETE LIST OF AUTHORS:</w:t>
      </w:r>
    </w:p>
    <w:p w14:paraId="0FD05214">
      <w:pPr>
        <w:numPr>
          <w:ilvl w:val="0"/>
          <w:numId w:val="1"/>
        </w:numPr>
        <w:tabs>
          <w:tab w:val="clear" w:pos="425"/>
        </w:tabs>
        <w:spacing w:before="1" w:line="360" w:lineRule="auto"/>
        <w:ind w:left="645" w:leftChars="0" w:right="0" w:rightChars="0" w:hanging="425" w:firstLineChars="0"/>
        <w:jc w:val="left"/>
        <w:rPr>
          <w:rFonts w:hint="default" w:ascii="Calibri" w:hAnsi="Calibri" w:eastAsia="SimSun" w:cs="Calibri"/>
          <w:sz w:val="20"/>
          <w:szCs w:val="20"/>
        </w:rPr>
      </w:pPr>
      <w:r>
        <w:rPr>
          <w:rFonts w:hint="default" w:ascii="Calibri" w:hAnsi="Calibri" w:eastAsia="SimSun" w:cs="Calibri"/>
          <w:sz w:val="20"/>
          <w:szCs w:val="20"/>
        </w:rPr>
        <w:t>Omkar Lonkar</w:t>
      </w:r>
    </w:p>
    <w:p w14:paraId="0565C55F">
      <w:pPr>
        <w:numPr>
          <w:ilvl w:val="0"/>
          <w:numId w:val="1"/>
        </w:numPr>
        <w:tabs>
          <w:tab w:val="clear" w:pos="425"/>
        </w:tabs>
        <w:spacing w:before="1" w:line="360" w:lineRule="auto"/>
        <w:ind w:left="645" w:leftChars="0" w:right="0" w:rightChars="0" w:hanging="425" w:firstLineChars="0"/>
        <w:jc w:val="left"/>
        <w:rPr>
          <w:rFonts w:hint="default" w:ascii="Calibri" w:hAnsi="Calibri" w:eastAsia="SimSun" w:cs="Calibri"/>
          <w:sz w:val="20"/>
          <w:szCs w:val="20"/>
        </w:rPr>
      </w:pPr>
      <w:r>
        <w:rPr>
          <w:rFonts w:hint="default" w:ascii="Calibri" w:hAnsi="Calibri" w:eastAsia="SimSun" w:cs="Calibri"/>
          <w:sz w:val="20"/>
          <w:szCs w:val="20"/>
        </w:rPr>
        <w:t>Arnav Sohani</w:t>
      </w:r>
    </w:p>
    <w:p w14:paraId="04CDF575">
      <w:pPr>
        <w:numPr>
          <w:ilvl w:val="0"/>
          <w:numId w:val="1"/>
        </w:numPr>
        <w:tabs>
          <w:tab w:val="clear" w:pos="425"/>
        </w:tabs>
        <w:spacing w:before="1" w:line="360" w:lineRule="auto"/>
        <w:ind w:left="645" w:leftChars="0" w:right="0" w:rightChars="0" w:hanging="425" w:firstLineChars="0"/>
        <w:jc w:val="left"/>
        <w:rPr>
          <w:rFonts w:hint="default" w:ascii="Calibri" w:hAnsi="Calibri" w:eastAsia="SimSun" w:cs="Calibri"/>
          <w:sz w:val="20"/>
          <w:szCs w:val="20"/>
        </w:rPr>
      </w:pPr>
      <w:r>
        <w:rPr>
          <w:rFonts w:hint="default" w:ascii="Calibri" w:hAnsi="Calibri" w:eastAsia="SimSun" w:cs="Calibri"/>
          <w:sz w:val="20"/>
          <w:szCs w:val="20"/>
        </w:rPr>
        <w:t>Ishan Gaikwad</w:t>
      </w:r>
    </w:p>
    <w:p w14:paraId="35D112D5">
      <w:pPr>
        <w:numPr>
          <w:ilvl w:val="0"/>
          <w:numId w:val="1"/>
        </w:numPr>
        <w:tabs>
          <w:tab w:val="clear" w:pos="425"/>
        </w:tabs>
        <w:spacing w:before="1" w:line="360" w:lineRule="auto"/>
        <w:ind w:left="645" w:leftChars="0" w:right="0" w:rightChars="0" w:hanging="425" w:firstLineChars="0"/>
        <w:jc w:val="left"/>
        <w:rPr>
          <w:rFonts w:hint="default" w:ascii="Calibri" w:hAnsi="Calibri" w:eastAsia="SimSun" w:cs="Calibri"/>
          <w:sz w:val="20"/>
          <w:szCs w:val="20"/>
        </w:rPr>
      </w:pPr>
      <w:r>
        <w:rPr>
          <w:rFonts w:hint="default" w:ascii="Calibri" w:hAnsi="Calibri" w:eastAsia="SimSun" w:cs="Calibri"/>
          <w:sz w:val="20"/>
          <w:szCs w:val="20"/>
        </w:rPr>
        <w:t>Samiksha Roy</w:t>
      </w:r>
    </w:p>
    <w:p w14:paraId="1BCBB263">
      <w:pPr>
        <w:numPr>
          <w:ilvl w:val="0"/>
          <w:numId w:val="1"/>
        </w:numPr>
        <w:tabs>
          <w:tab w:val="clear" w:pos="425"/>
        </w:tabs>
        <w:spacing w:before="1" w:line="360" w:lineRule="auto"/>
        <w:ind w:left="645" w:leftChars="0" w:right="0" w:rightChars="0" w:hanging="425" w:firstLineChars="0"/>
        <w:jc w:val="left"/>
        <w:rPr>
          <w:rFonts w:hint="default" w:ascii="Calibri" w:hAnsi="Calibri" w:eastAsia="SimSun" w:cs="Calibri"/>
          <w:sz w:val="20"/>
          <w:szCs w:val="20"/>
        </w:rPr>
      </w:pPr>
      <w:r>
        <w:rPr>
          <w:rFonts w:hint="default" w:ascii="Calibri" w:hAnsi="Calibri" w:eastAsia="SimSun" w:cs="Calibri"/>
          <w:sz w:val="20"/>
          <w:szCs w:val="20"/>
        </w:rPr>
        <w:t>Prof. Vaibhav Sawalkar</w:t>
      </w:r>
    </w:p>
    <w:p w14:paraId="4A68EBF7">
      <w:pPr>
        <w:numPr>
          <w:ilvl w:val="0"/>
          <w:numId w:val="1"/>
        </w:numPr>
        <w:tabs>
          <w:tab w:val="clear" w:pos="425"/>
        </w:tabs>
        <w:spacing w:before="1" w:line="360" w:lineRule="auto"/>
        <w:ind w:left="645" w:leftChars="0" w:right="0" w:rightChars="0" w:hanging="425" w:firstLineChars="0"/>
        <w:jc w:val="left"/>
        <w:rPr>
          <w:rFonts w:hint="default" w:ascii="Calibri" w:hAnsi="Calibri" w:eastAsia="SimSun" w:cs="Calibri"/>
          <w:sz w:val="20"/>
          <w:szCs w:val="20"/>
        </w:rPr>
      </w:pPr>
      <w:r>
        <w:rPr>
          <w:rFonts w:hint="default" w:ascii="Calibri" w:hAnsi="Calibri" w:eastAsia="SimSun" w:cs="Calibri"/>
          <w:sz w:val="20"/>
          <w:szCs w:val="20"/>
        </w:rPr>
        <w:t>Prof. Sachin Jagdale</w:t>
      </w:r>
    </w:p>
    <w:p w14:paraId="49703AC9">
      <w:pPr>
        <w:spacing w:before="1" w:line="480" w:lineRule="auto"/>
        <w:ind w:left="270" w:right="0" w:firstLine="0"/>
        <w:jc w:val="left"/>
        <w:rPr>
          <w:rFonts w:hint="default" w:ascii="Calibri" w:hAnsi="Calibri" w:eastAsia="SimSun" w:cs="Calibri"/>
          <w:sz w:val="20"/>
          <w:szCs w:val="20"/>
        </w:rPr>
      </w:pPr>
      <w:bookmarkStart w:id="0" w:name="_GoBack"/>
      <w:bookmarkEnd w:id="0"/>
    </w:p>
    <w:p w14:paraId="4A6EA0EE">
      <w:pPr>
        <w:spacing w:before="0"/>
        <w:ind w:left="270" w:right="0" w:firstLine="0"/>
        <w:jc w:val="left"/>
        <w:rPr>
          <w:b/>
          <w:spacing w:val="-2"/>
          <w:sz w:val="18"/>
        </w:rPr>
      </w:pPr>
      <w:r>
        <w:rPr>
          <w:b/>
          <w:sz w:val="18"/>
        </w:rPr>
        <w:t>IEEE</w:t>
      </w:r>
      <w:r>
        <w:rPr>
          <w:b/>
          <w:spacing w:val="-5"/>
          <w:sz w:val="18"/>
        </w:rPr>
        <w:t xml:space="preserve"> </w:t>
      </w:r>
      <w:r>
        <w:rPr>
          <w:b/>
          <w:sz w:val="18"/>
        </w:rPr>
        <w:t>PUBLICATION</w:t>
      </w:r>
      <w:r>
        <w:rPr>
          <w:b/>
          <w:spacing w:val="-4"/>
          <w:sz w:val="18"/>
        </w:rPr>
        <w:t xml:space="preserve"> </w:t>
      </w:r>
      <w:r>
        <w:rPr>
          <w:b/>
          <w:sz w:val="18"/>
        </w:rPr>
        <w:t>TITLE</w:t>
      </w:r>
      <w:r>
        <w:rPr>
          <w:b/>
          <w:spacing w:val="-5"/>
          <w:sz w:val="18"/>
        </w:rPr>
        <w:t xml:space="preserve"> </w:t>
      </w:r>
      <w:r>
        <w:rPr>
          <w:b/>
          <w:sz w:val="18"/>
        </w:rPr>
        <w:t>(Journal,</w:t>
      </w:r>
      <w:r>
        <w:rPr>
          <w:b/>
          <w:spacing w:val="-4"/>
          <w:sz w:val="18"/>
        </w:rPr>
        <w:t xml:space="preserve"> </w:t>
      </w:r>
      <w:r>
        <w:rPr>
          <w:b/>
          <w:sz w:val="18"/>
        </w:rPr>
        <w:t>Magazine,</w:t>
      </w:r>
      <w:r>
        <w:rPr>
          <w:b/>
          <w:spacing w:val="-5"/>
          <w:sz w:val="18"/>
        </w:rPr>
        <w:t xml:space="preserve"> </w:t>
      </w:r>
      <w:r>
        <w:rPr>
          <w:b/>
          <w:sz w:val="18"/>
        </w:rPr>
        <w:t>Conference,</w:t>
      </w:r>
      <w:r>
        <w:rPr>
          <w:b/>
          <w:spacing w:val="-4"/>
          <w:sz w:val="18"/>
        </w:rPr>
        <w:t xml:space="preserve"> </w:t>
      </w:r>
      <w:r>
        <w:rPr>
          <w:b/>
          <w:spacing w:val="-2"/>
          <w:sz w:val="18"/>
        </w:rPr>
        <w:t>Book):</w:t>
      </w:r>
    </w:p>
    <w:p w14:paraId="5453D931">
      <w:pPr>
        <w:spacing w:before="0"/>
        <w:ind w:left="270" w:right="0" w:firstLine="0"/>
        <w:jc w:val="left"/>
        <w:rPr>
          <w:b/>
          <w:spacing w:val="-2"/>
          <w:sz w:val="18"/>
        </w:rPr>
      </w:pPr>
    </w:p>
    <w:p w14:paraId="4CC90BC7">
      <w:pPr>
        <w:spacing w:before="0"/>
        <w:ind w:left="270" w:right="0" w:firstLine="0"/>
        <w:jc w:val="left"/>
        <w:rPr>
          <w:rFonts w:hint="default" w:ascii="Calibri" w:hAnsi="Calibri" w:cs="Calibri"/>
          <w:b/>
          <w:spacing w:val="-2"/>
          <w:sz w:val="15"/>
          <w:szCs w:val="20"/>
        </w:rPr>
      </w:pPr>
      <w:r>
        <w:rPr>
          <w:rFonts w:hint="default" w:ascii="Calibri" w:hAnsi="Calibri" w:eastAsia="SimSun" w:cs="Calibri"/>
          <w:sz w:val="21"/>
          <w:szCs w:val="21"/>
        </w:rPr>
        <w:t>2nd International Conference on Integration of Computational Intelligent System #65613 (ICICIS 2025), 9th–12th Sept 2025</w:t>
      </w:r>
    </w:p>
    <w:p w14:paraId="7AD92674">
      <w:pPr>
        <w:pStyle w:val="5"/>
        <w:spacing w:before="70"/>
        <w:rPr>
          <w:b/>
        </w:rPr>
      </w:pPr>
    </w:p>
    <w:p w14:paraId="5CFBA2DE">
      <w:pPr>
        <w:pStyle w:val="2"/>
        <w:spacing w:before="1"/>
        <w:ind w:right="445"/>
      </w:pPr>
      <w:r>
        <w:t>COPYRIGHT</w:t>
      </w:r>
      <w:r>
        <w:rPr>
          <w:spacing w:val="-8"/>
        </w:rPr>
        <w:t xml:space="preserve"> </w:t>
      </w:r>
      <w:r>
        <w:rPr>
          <w:spacing w:val="-2"/>
        </w:rPr>
        <w:t>TRANSFER</w:t>
      </w:r>
    </w:p>
    <w:p w14:paraId="2D421034">
      <w:pPr>
        <w:pStyle w:val="8"/>
        <w:numPr>
          <w:ilvl w:val="0"/>
          <w:numId w:val="2"/>
        </w:numPr>
        <w:tabs>
          <w:tab w:val="left" w:pos="615"/>
        </w:tabs>
        <w:spacing w:before="85" w:after="0" w:line="240" w:lineRule="auto"/>
        <w:ind w:left="615" w:right="0" w:hanging="255"/>
        <w:jc w:val="left"/>
        <w:rPr>
          <w:sz w:val="16"/>
        </w:rPr>
      </w:pPr>
      <w:r>
        <w:rPr>
          <w:sz w:val="16"/>
        </w:rPr>
        <w:t>The undersigned</w:t>
      </w:r>
      <w:r>
        <w:rPr>
          <w:spacing w:val="1"/>
          <w:sz w:val="16"/>
        </w:rPr>
        <w:t xml:space="preserve"> </w:t>
      </w:r>
      <w:r>
        <w:rPr>
          <w:sz w:val="16"/>
        </w:rPr>
        <w:t>hereby</w:t>
      </w:r>
      <w:r>
        <w:rPr>
          <w:spacing w:val="1"/>
          <w:sz w:val="16"/>
        </w:rPr>
        <w:t xml:space="preserve"> </w:t>
      </w:r>
      <w:r>
        <w:rPr>
          <w:sz w:val="16"/>
        </w:rPr>
        <w:t>assigns to</w:t>
      </w:r>
      <w:r>
        <w:rPr>
          <w:spacing w:val="1"/>
          <w:sz w:val="16"/>
        </w:rPr>
        <w:t xml:space="preserve"> </w:t>
      </w:r>
      <w:r>
        <w:rPr>
          <w:sz w:val="16"/>
        </w:rPr>
        <w:t>The</w:t>
      </w:r>
      <w:r>
        <w:rPr>
          <w:spacing w:val="1"/>
          <w:sz w:val="16"/>
        </w:rPr>
        <w:t xml:space="preserve"> </w:t>
      </w:r>
      <w:r>
        <w:rPr>
          <w:sz w:val="16"/>
        </w:rPr>
        <w:t>Institute</w:t>
      </w:r>
      <w:r>
        <w:rPr>
          <w:spacing w:val="1"/>
          <w:sz w:val="16"/>
        </w:rPr>
        <w:t xml:space="preserve"> </w:t>
      </w:r>
      <w:r>
        <w:rPr>
          <w:sz w:val="16"/>
        </w:rPr>
        <w:t>of</w:t>
      </w:r>
      <w:r>
        <w:rPr>
          <w:spacing w:val="-1"/>
          <w:sz w:val="16"/>
        </w:rPr>
        <w:t xml:space="preserve"> </w:t>
      </w:r>
      <w:r>
        <w:rPr>
          <w:sz w:val="16"/>
        </w:rPr>
        <w:t>Electrical and Electronics Engineers, Incorporated (the</w:t>
      </w:r>
      <w:r>
        <w:rPr>
          <w:spacing w:val="-1"/>
          <w:sz w:val="16"/>
        </w:rPr>
        <w:t xml:space="preserve"> </w:t>
      </w:r>
      <w:r>
        <w:rPr>
          <w:sz w:val="16"/>
        </w:rPr>
        <w:t>“IEEE”) all rights under copyright</w:t>
      </w:r>
      <w:r>
        <w:rPr>
          <w:spacing w:val="-1"/>
          <w:sz w:val="16"/>
        </w:rPr>
        <w:t xml:space="preserve"> </w:t>
      </w:r>
      <w:r>
        <w:rPr>
          <w:sz w:val="16"/>
        </w:rPr>
        <w:t>that may</w:t>
      </w:r>
      <w:r>
        <w:rPr>
          <w:spacing w:val="-1"/>
          <w:sz w:val="16"/>
        </w:rPr>
        <w:t xml:space="preserve"> </w:t>
      </w:r>
      <w:r>
        <w:rPr>
          <w:sz w:val="16"/>
        </w:rPr>
        <w:t xml:space="preserve">exist in and </w:t>
      </w:r>
      <w:r>
        <w:rPr>
          <w:spacing w:val="-5"/>
          <w:sz w:val="16"/>
        </w:rPr>
        <w:t>to:</w:t>
      </w:r>
    </w:p>
    <w:p w14:paraId="7B770F8B">
      <w:pPr>
        <w:spacing w:before="4" w:line="244" w:lineRule="auto"/>
        <w:ind w:left="360" w:right="178" w:hanging="1"/>
        <w:jc w:val="both"/>
        <w:rPr>
          <w:sz w:val="16"/>
        </w:rPr>
      </w:pPr>
      <w:r>
        <w:rPr>
          <w:sz w:val="16"/>
        </w:rPr>
        <w:t>(a) the above Work, including any revised or expanded derivative works submitted to the IEEE by the undersigned based on the Work; and (b) any associated written or</w:t>
      </w:r>
      <w:r>
        <w:rPr>
          <w:spacing w:val="40"/>
          <w:sz w:val="16"/>
        </w:rPr>
        <w:t xml:space="preserve"> </w:t>
      </w:r>
      <w:r>
        <w:rPr>
          <w:sz w:val="16"/>
        </w:rPr>
        <w:t>multimedia components or other enhancements accompanying the Work.</w:t>
      </w:r>
    </w:p>
    <w:p w14:paraId="6EB9B0C6">
      <w:pPr>
        <w:pStyle w:val="5"/>
        <w:spacing w:before="9"/>
        <w:rPr>
          <w:sz w:val="16"/>
        </w:rPr>
      </w:pPr>
    </w:p>
    <w:p w14:paraId="338B9078">
      <w:pPr>
        <w:pStyle w:val="2"/>
        <w:ind w:right="443"/>
      </w:pPr>
      <w:r>
        <w:t>CONSENT</w:t>
      </w:r>
      <w:r>
        <w:rPr>
          <w:spacing w:val="-4"/>
        </w:rPr>
        <w:t xml:space="preserve"> </w:t>
      </w:r>
      <w:r>
        <w:t>AND</w:t>
      </w:r>
      <w:r>
        <w:rPr>
          <w:spacing w:val="-4"/>
        </w:rPr>
        <w:t xml:space="preserve"> </w:t>
      </w:r>
      <w:r>
        <w:rPr>
          <w:spacing w:val="-2"/>
        </w:rPr>
        <w:t>RELEASE</w:t>
      </w:r>
    </w:p>
    <w:p w14:paraId="54709130">
      <w:pPr>
        <w:pStyle w:val="8"/>
        <w:numPr>
          <w:ilvl w:val="0"/>
          <w:numId w:val="2"/>
        </w:numPr>
        <w:tabs>
          <w:tab w:val="left" w:pos="655"/>
        </w:tabs>
        <w:spacing w:before="85" w:after="0" w:line="244" w:lineRule="auto"/>
        <w:ind w:left="360" w:right="85" w:firstLine="0"/>
        <w:jc w:val="both"/>
        <w:rPr>
          <w:sz w:val="16"/>
        </w:rPr>
      </w:pPr>
      <w:r>
        <w:rPr>
          <w:sz w:val="16"/>
        </w:rPr>
        <w:t>In the event the undersigned makes a presentation based upon the Work at a conference hosted or sponsored in whole or in part by the IEEE, the undersigned, in</w:t>
      </w:r>
      <w:r>
        <w:rPr>
          <w:spacing w:val="40"/>
          <w:sz w:val="16"/>
        </w:rPr>
        <w:t xml:space="preserve"> </w:t>
      </w:r>
      <w:r>
        <w:rPr>
          <w:sz w:val="16"/>
        </w:rPr>
        <w:t>consideration</w:t>
      </w:r>
      <w:r>
        <w:rPr>
          <w:spacing w:val="-1"/>
          <w:sz w:val="16"/>
        </w:rPr>
        <w:t xml:space="preserve"> </w:t>
      </w:r>
      <w:r>
        <w:rPr>
          <w:sz w:val="16"/>
        </w:rPr>
        <w:t>for</w:t>
      </w:r>
      <w:r>
        <w:rPr>
          <w:spacing w:val="-2"/>
          <w:sz w:val="16"/>
        </w:rPr>
        <w:t xml:space="preserve"> </w:t>
      </w:r>
      <w:r>
        <w:rPr>
          <w:sz w:val="16"/>
        </w:rPr>
        <w:t>his/her</w:t>
      </w:r>
      <w:r>
        <w:rPr>
          <w:spacing w:val="-2"/>
          <w:sz w:val="16"/>
        </w:rPr>
        <w:t xml:space="preserve"> </w:t>
      </w:r>
      <w:r>
        <w:rPr>
          <w:sz w:val="16"/>
        </w:rPr>
        <w:t>participation</w:t>
      </w:r>
      <w:r>
        <w:rPr>
          <w:spacing w:val="-1"/>
          <w:sz w:val="16"/>
        </w:rPr>
        <w:t xml:space="preserve"> </w:t>
      </w:r>
      <w:r>
        <w:rPr>
          <w:sz w:val="16"/>
        </w:rPr>
        <w:t>in</w:t>
      </w:r>
      <w:r>
        <w:rPr>
          <w:spacing w:val="-1"/>
          <w:sz w:val="16"/>
        </w:rPr>
        <w:t xml:space="preserve"> </w:t>
      </w:r>
      <w:r>
        <w:rPr>
          <w:sz w:val="16"/>
        </w:rPr>
        <w:t>the</w:t>
      </w:r>
      <w:r>
        <w:rPr>
          <w:spacing w:val="-2"/>
          <w:sz w:val="16"/>
        </w:rPr>
        <w:t xml:space="preserve"> </w:t>
      </w:r>
      <w:r>
        <w:rPr>
          <w:sz w:val="16"/>
        </w:rPr>
        <w:t>conference,</w:t>
      </w:r>
      <w:r>
        <w:rPr>
          <w:spacing w:val="-2"/>
          <w:sz w:val="16"/>
        </w:rPr>
        <w:t xml:space="preserve"> </w:t>
      </w:r>
      <w:r>
        <w:rPr>
          <w:sz w:val="16"/>
        </w:rPr>
        <w:t>hereby</w:t>
      </w:r>
      <w:r>
        <w:rPr>
          <w:spacing w:val="-2"/>
          <w:sz w:val="16"/>
        </w:rPr>
        <w:t xml:space="preserve"> </w:t>
      </w:r>
      <w:r>
        <w:rPr>
          <w:sz w:val="16"/>
        </w:rPr>
        <w:t>grants</w:t>
      </w:r>
      <w:r>
        <w:rPr>
          <w:spacing w:val="-2"/>
          <w:sz w:val="16"/>
        </w:rPr>
        <w:t xml:space="preserve"> </w:t>
      </w:r>
      <w:r>
        <w:rPr>
          <w:sz w:val="16"/>
        </w:rPr>
        <w:t>the</w:t>
      </w:r>
      <w:r>
        <w:rPr>
          <w:spacing w:val="-2"/>
          <w:sz w:val="16"/>
        </w:rPr>
        <w:t xml:space="preserve"> </w:t>
      </w:r>
      <w:r>
        <w:rPr>
          <w:sz w:val="16"/>
        </w:rPr>
        <w:t>IEEE</w:t>
      </w:r>
      <w:r>
        <w:rPr>
          <w:spacing w:val="-2"/>
          <w:sz w:val="16"/>
        </w:rPr>
        <w:t xml:space="preserve"> </w:t>
      </w:r>
      <w:r>
        <w:rPr>
          <w:sz w:val="16"/>
        </w:rPr>
        <w:t>the</w:t>
      </w:r>
      <w:r>
        <w:rPr>
          <w:spacing w:val="-2"/>
          <w:sz w:val="16"/>
        </w:rPr>
        <w:t xml:space="preserve"> </w:t>
      </w:r>
      <w:r>
        <w:rPr>
          <w:sz w:val="16"/>
        </w:rPr>
        <w:t>unlimited,</w:t>
      </w:r>
      <w:r>
        <w:rPr>
          <w:spacing w:val="-2"/>
          <w:sz w:val="16"/>
        </w:rPr>
        <w:t xml:space="preserve"> </w:t>
      </w:r>
      <w:r>
        <w:rPr>
          <w:sz w:val="16"/>
        </w:rPr>
        <w:t>worldwide,</w:t>
      </w:r>
      <w:r>
        <w:rPr>
          <w:spacing w:val="-2"/>
          <w:sz w:val="16"/>
        </w:rPr>
        <w:t xml:space="preserve"> </w:t>
      </w:r>
      <w:r>
        <w:rPr>
          <w:sz w:val="16"/>
        </w:rPr>
        <w:t>irrevocable</w:t>
      </w:r>
      <w:r>
        <w:rPr>
          <w:spacing w:val="-2"/>
          <w:sz w:val="16"/>
        </w:rPr>
        <w:t xml:space="preserve"> </w:t>
      </w:r>
      <w:r>
        <w:rPr>
          <w:sz w:val="16"/>
        </w:rPr>
        <w:t>permission</w:t>
      </w:r>
      <w:r>
        <w:rPr>
          <w:spacing w:val="-1"/>
          <w:sz w:val="16"/>
        </w:rPr>
        <w:t xml:space="preserve"> </w:t>
      </w:r>
      <w:r>
        <w:rPr>
          <w:sz w:val="16"/>
        </w:rPr>
        <w:t>to</w:t>
      </w:r>
      <w:r>
        <w:rPr>
          <w:spacing w:val="-1"/>
          <w:sz w:val="16"/>
        </w:rPr>
        <w:t xml:space="preserve"> </w:t>
      </w:r>
      <w:r>
        <w:rPr>
          <w:sz w:val="16"/>
        </w:rPr>
        <w:t>use,</w:t>
      </w:r>
      <w:r>
        <w:rPr>
          <w:spacing w:val="-2"/>
          <w:sz w:val="16"/>
        </w:rPr>
        <w:t xml:space="preserve"> </w:t>
      </w:r>
      <w:r>
        <w:rPr>
          <w:sz w:val="16"/>
        </w:rPr>
        <w:t>distribute,</w:t>
      </w:r>
      <w:r>
        <w:rPr>
          <w:spacing w:val="-2"/>
          <w:sz w:val="16"/>
        </w:rPr>
        <w:t xml:space="preserve"> </w:t>
      </w:r>
      <w:r>
        <w:rPr>
          <w:sz w:val="16"/>
        </w:rPr>
        <w:t>publish,</w:t>
      </w:r>
      <w:r>
        <w:rPr>
          <w:spacing w:val="-2"/>
          <w:sz w:val="16"/>
        </w:rPr>
        <w:t xml:space="preserve"> </w:t>
      </w:r>
      <w:r>
        <w:rPr>
          <w:sz w:val="16"/>
        </w:rPr>
        <w:t>license,</w:t>
      </w:r>
      <w:r>
        <w:rPr>
          <w:spacing w:val="-2"/>
          <w:sz w:val="16"/>
        </w:rPr>
        <w:t xml:space="preserve"> </w:t>
      </w:r>
      <w:r>
        <w:rPr>
          <w:sz w:val="16"/>
        </w:rPr>
        <w:t>exhibit,</w:t>
      </w:r>
      <w:r>
        <w:rPr>
          <w:spacing w:val="40"/>
          <w:sz w:val="16"/>
        </w:rPr>
        <w:t xml:space="preserve"> </w:t>
      </w:r>
      <w:r>
        <w:rPr>
          <w:sz w:val="16"/>
        </w:rPr>
        <w:t>record, digitize, broadcast, reproduce and archive, in any format or medium, whether now known or hereafter developed: (a) his/her presentation and comments at the</w:t>
      </w:r>
      <w:r>
        <w:rPr>
          <w:spacing w:val="40"/>
          <w:sz w:val="16"/>
        </w:rPr>
        <w:t xml:space="preserve"> </w:t>
      </w:r>
      <w:r>
        <w:rPr>
          <w:sz w:val="16"/>
        </w:rPr>
        <w:t>conference; (b) any written materials or multimedia files used in connection with his/her presentation; and (c) any recorded interviews of him/her (collectively, the</w:t>
      </w:r>
      <w:r>
        <w:rPr>
          <w:spacing w:val="40"/>
          <w:sz w:val="16"/>
        </w:rPr>
        <w:t xml:space="preserve"> </w:t>
      </w:r>
      <w:r>
        <w:rPr>
          <w:sz w:val="16"/>
        </w:rPr>
        <w:t>“Presentation”).</w:t>
      </w:r>
      <w:r>
        <w:rPr>
          <w:spacing w:val="40"/>
          <w:sz w:val="16"/>
        </w:rPr>
        <w:t xml:space="preserve"> </w:t>
      </w:r>
      <w:r>
        <w:rPr>
          <w:sz w:val="16"/>
        </w:rPr>
        <w:t>The permission granted includes the transcription and reproduction of the Presentation for inclusion in products sold or distributed by IEEE and live or</w:t>
      </w:r>
      <w:r>
        <w:rPr>
          <w:spacing w:val="40"/>
          <w:sz w:val="16"/>
        </w:rPr>
        <w:t xml:space="preserve"> </w:t>
      </w:r>
      <w:r>
        <w:rPr>
          <w:sz w:val="16"/>
        </w:rPr>
        <w:t>recorded broadcast of the Presentation during or after the conference.</w:t>
      </w:r>
    </w:p>
    <w:p w14:paraId="630CF6E5">
      <w:pPr>
        <w:pStyle w:val="8"/>
        <w:numPr>
          <w:ilvl w:val="0"/>
          <w:numId w:val="2"/>
        </w:numPr>
        <w:tabs>
          <w:tab w:val="left" w:pos="637"/>
        </w:tabs>
        <w:spacing w:before="8" w:after="0" w:line="244" w:lineRule="auto"/>
        <w:ind w:left="360" w:right="85" w:firstLine="0"/>
        <w:jc w:val="both"/>
        <w:rPr>
          <w:sz w:val="16"/>
        </w:rPr>
      </w:pPr>
      <w:r>
        <w:rPr>
          <w:sz w:val="16"/>
        </w:rPr>
        <w:drawing>
          <wp:anchor distT="0" distB="0" distL="0" distR="0" simplePos="0" relativeHeight="251659264" behindDoc="1" locked="0" layoutInCell="1" allowOverlap="1">
            <wp:simplePos x="0" y="0"/>
            <wp:positionH relativeFrom="page">
              <wp:posOffset>1403350</wp:posOffset>
            </wp:positionH>
            <wp:positionV relativeFrom="paragraph">
              <wp:posOffset>144145</wp:posOffset>
            </wp:positionV>
            <wp:extent cx="4225925" cy="123380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226051" cy="1233593"/>
                    </a:xfrm>
                    <a:prstGeom prst="rect">
                      <a:avLst/>
                    </a:prstGeom>
                  </pic:spPr>
                </pic:pic>
              </a:graphicData>
            </a:graphic>
          </wp:anchor>
        </w:drawing>
      </w:r>
      <w:r>
        <w:rPr>
          <w:sz w:val="16"/>
        </w:rPr>
        <w:t>In connection with the permission granted in Section 2, the undersigned hereby grants IEEE the unlimited, worldwide, irrevocable right to use his/her name, picture,</w:t>
      </w:r>
      <w:r>
        <w:rPr>
          <w:spacing w:val="40"/>
          <w:sz w:val="16"/>
        </w:rPr>
        <w:t xml:space="preserve"> </w:t>
      </w:r>
      <w:r>
        <w:rPr>
          <w:sz w:val="16"/>
        </w:rPr>
        <w:t>likeness, voice and biographical information as part of the advertisement, distribution and sale of products incorporating the Work or Presentation, and releases IEEE from</w:t>
      </w:r>
      <w:r>
        <w:rPr>
          <w:spacing w:val="40"/>
          <w:sz w:val="16"/>
        </w:rPr>
        <w:t xml:space="preserve"> </w:t>
      </w:r>
      <w:r>
        <w:rPr>
          <w:sz w:val="16"/>
        </w:rPr>
        <w:t>any claim based on right of privacy or publicity.</w:t>
      </w:r>
    </w:p>
    <w:p w14:paraId="7B3316C6">
      <w:pPr>
        <w:pStyle w:val="8"/>
        <w:numPr>
          <w:ilvl w:val="0"/>
          <w:numId w:val="2"/>
        </w:numPr>
        <w:tabs>
          <w:tab w:val="left" w:pos="611"/>
        </w:tabs>
        <w:spacing w:before="6" w:after="0" w:line="244" w:lineRule="auto"/>
        <w:ind w:left="360" w:right="87" w:firstLine="0"/>
        <w:jc w:val="both"/>
        <w:rPr>
          <w:sz w:val="16"/>
        </w:rPr>
      </w:pPr>
      <w:r>
        <w:rPr>
          <w:sz w:val="16"/>
        </w:rPr>
        <w:t>The undersigned hereby warrants that the Work and Presentation (collectively, the “Materials”) are original and that he/she is the author of the Materials.</w:t>
      </w:r>
      <w:r>
        <w:rPr>
          <w:spacing w:val="40"/>
          <w:sz w:val="16"/>
        </w:rPr>
        <w:t xml:space="preserve"> </w:t>
      </w:r>
      <w:r>
        <w:rPr>
          <w:sz w:val="16"/>
        </w:rPr>
        <w:t>To the extent</w:t>
      </w:r>
      <w:r>
        <w:rPr>
          <w:spacing w:val="40"/>
          <w:sz w:val="16"/>
        </w:rPr>
        <w:t xml:space="preserve"> </w:t>
      </w:r>
      <w:r>
        <w:rPr>
          <w:sz w:val="16"/>
        </w:rPr>
        <w:t>the Materials incorporate text passages, figures, data or other material from</w:t>
      </w:r>
      <w:r>
        <w:rPr>
          <w:spacing w:val="-2"/>
          <w:sz w:val="16"/>
        </w:rPr>
        <w:t xml:space="preserve"> </w:t>
      </w:r>
      <w:r>
        <w:rPr>
          <w:sz w:val="16"/>
        </w:rPr>
        <w:t>the works of others, the undersigned has obtained any necessary permissions.</w:t>
      </w:r>
      <w:r>
        <w:rPr>
          <w:spacing w:val="40"/>
          <w:sz w:val="16"/>
        </w:rPr>
        <w:t xml:space="preserve"> </w:t>
      </w:r>
      <w:r>
        <w:rPr>
          <w:sz w:val="16"/>
        </w:rPr>
        <w:t>Where necessary,</w:t>
      </w:r>
      <w:r>
        <w:rPr>
          <w:spacing w:val="40"/>
          <w:sz w:val="16"/>
        </w:rPr>
        <w:t xml:space="preserve"> </w:t>
      </w:r>
      <w:r>
        <w:rPr>
          <w:sz w:val="16"/>
        </w:rPr>
        <w:t>the</w:t>
      </w:r>
      <w:r>
        <w:rPr>
          <w:spacing w:val="23"/>
          <w:sz w:val="16"/>
        </w:rPr>
        <w:t xml:space="preserve"> </w:t>
      </w:r>
      <w:r>
        <w:rPr>
          <w:sz w:val="16"/>
        </w:rPr>
        <w:t>undersigned</w:t>
      </w:r>
      <w:r>
        <w:rPr>
          <w:spacing w:val="23"/>
          <w:sz w:val="16"/>
        </w:rPr>
        <w:t xml:space="preserve"> </w:t>
      </w:r>
      <w:r>
        <w:rPr>
          <w:sz w:val="16"/>
        </w:rPr>
        <w:t>has</w:t>
      </w:r>
      <w:r>
        <w:rPr>
          <w:spacing w:val="23"/>
          <w:sz w:val="16"/>
        </w:rPr>
        <w:t xml:space="preserve"> </w:t>
      </w:r>
      <w:r>
        <w:rPr>
          <w:sz w:val="16"/>
        </w:rPr>
        <w:t>obtained</w:t>
      </w:r>
      <w:r>
        <w:rPr>
          <w:spacing w:val="23"/>
          <w:sz w:val="16"/>
        </w:rPr>
        <w:t xml:space="preserve"> </w:t>
      </w:r>
      <w:r>
        <w:rPr>
          <w:sz w:val="16"/>
        </w:rPr>
        <w:t>all</w:t>
      </w:r>
      <w:r>
        <w:rPr>
          <w:spacing w:val="23"/>
          <w:sz w:val="16"/>
        </w:rPr>
        <w:t xml:space="preserve"> </w:t>
      </w:r>
      <w:r>
        <w:rPr>
          <w:sz w:val="16"/>
        </w:rPr>
        <w:t>third</w:t>
      </w:r>
      <w:r>
        <w:rPr>
          <w:spacing w:val="23"/>
          <w:sz w:val="16"/>
        </w:rPr>
        <w:t xml:space="preserve"> </w:t>
      </w:r>
      <w:r>
        <w:rPr>
          <w:sz w:val="16"/>
        </w:rPr>
        <w:t>party</w:t>
      </w:r>
      <w:r>
        <w:rPr>
          <w:spacing w:val="22"/>
          <w:sz w:val="16"/>
        </w:rPr>
        <w:t xml:space="preserve"> </w:t>
      </w:r>
      <w:r>
        <w:rPr>
          <w:sz w:val="16"/>
        </w:rPr>
        <w:t>permissions</w:t>
      </w:r>
      <w:r>
        <w:rPr>
          <w:spacing w:val="23"/>
          <w:sz w:val="16"/>
        </w:rPr>
        <w:t xml:space="preserve"> </w:t>
      </w:r>
      <w:r>
        <w:rPr>
          <w:sz w:val="16"/>
        </w:rPr>
        <w:t>and</w:t>
      </w:r>
      <w:r>
        <w:rPr>
          <w:spacing w:val="23"/>
          <w:sz w:val="16"/>
        </w:rPr>
        <w:t xml:space="preserve"> </w:t>
      </w:r>
      <w:r>
        <w:rPr>
          <w:sz w:val="16"/>
        </w:rPr>
        <w:t>consents</w:t>
      </w:r>
      <w:r>
        <w:rPr>
          <w:spacing w:val="23"/>
          <w:sz w:val="16"/>
        </w:rPr>
        <w:t xml:space="preserve"> </w:t>
      </w:r>
      <w:r>
        <w:rPr>
          <w:sz w:val="16"/>
        </w:rPr>
        <w:t>to</w:t>
      </w:r>
      <w:r>
        <w:rPr>
          <w:spacing w:val="23"/>
          <w:sz w:val="16"/>
        </w:rPr>
        <w:t xml:space="preserve"> </w:t>
      </w:r>
      <w:r>
        <w:rPr>
          <w:sz w:val="16"/>
        </w:rPr>
        <w:t>grant</w:t>
      </w:r>
      <w:r>
        <w:rPr>
          <w:spacing w:val="23"/>
          <w:sz w:val="16"/>
        </w:rPr>
        <w:t xml:space="preserve"> </w:t>
      </w:r>
      <w:r>
        <w:rPr>
          <w:sz w:val="16"/>
        </w:rPr>
        <w:t>the</w:t>
      </w:r>
      <w:r>
        <w:rPr>
          <w:spacing w:val="23"/>
          <w:sz w:val="16"/>
        </w:rPr>
        <w:t xml:space="preserve"> </w:t>
      </w:r>
      <w:r>
        <w:rPr>
          <w:sz w:val="16"/>
        </w:rPr>
        <w:t>license</w:t>
      </w:r>
      <w:r>
        <w:rPr>
          <w:spacing w:val="23"/>
          <w:sz w:val="16"/>
        </w:rPr>
        <w:t xml:space="preserve"> </w:t>
      </w:r>
      <w:r>
        <w:rPr>
          <w:sz w:val="16"/>
        </w:rPr>
        <w:t>above</w:t>
      </w:r>
      <w:r>
        <w:rPr>
          <w:spacing w:val="22"/>
          <w:sz w:val="16"/>
        </w:rPr>
        <w:t xml:space="preserve"> </w:t>
      </w:r>
      <w:r>
        <w:rPr>
          <w:sz w:val="16"/>
        </w:rPr>
        <w:t>and</w:t>
      </w:r>
      <w:r>
        <w:rPr>
          <w:spacing w:val="22"/>
          <w:sz w:val="16"/>
        </w:rPr>
        <w:t xml:space="preserve"> </w:t>
      </w:r>
      <w:r>
        <w:rPr>
          <w:sz w:val="16"/>
        </w:rPr>
        <w:t>has</w:t>
      </w:r>
      <w:r>
        <w:rPr>
          <w:spacing w:val="22"/>
          <w:sz w:val="16"/>
        </w:rPr>
        <w:t xml:space="preserve"> </w:t>
      </w:r>
      <w:r>
        <w:rPr>
          <w:sz w:val="16"/>
        </w:rPr>
        <w:t>provided</w:t>
      </w:r>
      <w:r>
        <w:rPr>
          <w:spacing w:val="22"/>
          <w:sz w:val="16"/>
        </w:rPr>
        <w:t xml:space="preserve"> </w:t>
      </w:r>
      <w:r>
        <w:rPr>
          <w:sz w:val="16"/>
        </w:rPr>
        <w:t>copies</w:t>
      </w:r>
      <w:r>
        <w:rPr>
          <w:spacing w:val="22"/>
          <w:sz w:val="16"/>
        </w:rPr>
        <w:t xml:space="preserve"> </w:t>
      </w:r>
      <w:r>
        <w:rPr>
          <w:sz w:val="16"/>
        </w:rPr>
        <w:t>of</w:t>
      </w:r>
      <w:r>
        <w:rPr>
          <w:spacing w:val="22"/>
          <w:sz w:val="16"/>
        </w:rPr>
        <w:t xml:space="preserve"> </w:t>
      </w:r>
      <w:r>
        <w:rPr>
          <w:sz w:val="16"/>
        </w:rPr>
        <w:t>such</w:t>
      </w:r>
      <w:r>
        <w:rPr>
          <w:spacing w:val="22"/>
          <w:sz w:val="16"/>
        </w:rPr>
        <w:t xml:space="preserve"> </w:t>
      </w:r>
      <w:r>
        <w:rPr>
          <w:sz w:val="16"/>
        </w:rPr>
        <w:t>permissions</w:t>
      </w:r>
      <w:r>
        <w:rPr>
          <w:spacing w:val="21"/>
          <w:sz w:val="16"/>
        </w:rPr>
        <w:t xml:space="preserve"> </w:t>
      </w:r>
      <w:r>
        <w:rPr>
          <w:sz w:val="16"/>
        </w:rPr>
        <w:t>and</w:t>
      </w:r>
      <w:r>
        <w:rPr>
          <w:spacing w:val="22"/>
          <w:sz w:val="16"/>
        </w:rPr>
        <w:t xml:space="preserve"> </w:t>
      </w:r>
      <w:r>
        <w:rPr>
          <w:sz w:val="16"/>
        </w:rPr>
        <w:t>consents</w:t>
      </w:r>
      <w:r>
        <w:rPr>
          <w:spacing w:val="21"/>
          <w:sz w:val="16"/>
        </w:rPr>
        <w:t xml:space="preserve"> </w:t>
      </w:r>
      <w:r>
        <w:rPr>
          <w:sz w:val="16"/>
        </w:rPr>
        <w:t>to</w:t>
      </w:r>
      <w:r>
        <w:rPr>
          <w:spacing w:val="22"/>
          <w:sz w:val="16"/>
        </w:rPr>
        <w:t xml:space="preserve"> </w:t>
      </w:r>
      <w:r>
        <w:rPr>
          <w:sz w:val="16"/>
        </w:rPr>
        <w:t>IEEE.</w:t>
      </w:r>
    </w:p>
    <w:p w14:paraId="5FE0DD0C">
      <w:pPr>
        <w:spacing w:before="135" w:line="278" w:lineRule="auto"/>
        <w:ind w:left="360" w:right="3642" w:firstLine="0"/>
        <w:jc w:val="left"/>
        <w:rPr>
          <w:sz w:val="16"/>
        </w:rPr>
      </w:pPr>
      <w:r>
        <w:rPr>
          <w:rFonts w:ascii="Wingdings" w:hAnsi="Wingdings"/>
          <w:sz w:val="20"/>
        </w:rPr>
        <w:sym w:font="Wingdings" w:char="00A8"/>
      </w:r>
      <w:r>
        <w:rPr>
          <w:spacing w:val="38"/>
          <w:sz w:val="20"/>
        </w:rPr>
        <w:t xml:space="preserve"> </w:t>
      </w:r>
      <w:r>
        <w:rPr>
          <w:sz w:val="16"/>
        </w:rPr>
        <w:t>Please</w:t>
      </w:r>
      <w:r>
        <w:rPr>
          <w:spacing w:val="-3"/>
          <w:sz w:val="16"/>
        </w:rPr>
        <w:t xml:space="preserve"> </w:t>
      </w:r>
      <w:r>
        <w:rPr>
          <w:sz w:val="16"/>
        </w:rPr>
        <w:t>check</w:t>
      </w:r>
      <w:r>
        <w:rPr>
          <w:spacing w:val="-3"/>
          <w:sz w:val="16"/>
        </w:rPr>
        <w:t xml:space="preserve"> </w:t>
      </w:r>
      <w:r>
        <w:rPr>
          <w:sz w:val="16"/>
        </w:rPr>
        <w:t>this</w:t>
      </w:r>
      <w:r>
        <w:rPr>
          <w:spacing w:val="-3"/>
          <w:sz w:val="16"/>
        </w:rPr>
        <w:t xml:space="preserve"> </w:t>
      </w:r>
      <w:r>
        <w:rPr>
          <w:sz w:val="16"/>
        </w:rPr>
        <w:t>box</w:t>
      </w:r>
      <w:r>
        <w:rPr>
          <w:spacing w:val="-3"/>
          <w:sz w:val="16"/>
        </w:rPr>
        <w:t xml:space="preserve"> </w:t>
      </w:r>
      <w:r>
        <w:rPr>
          <w:sz w:val="16"/>
        </w:rPr>
        <w:t>if</w:t>
      </w:r>
      <w:r>
        <w:rPr>
          <w:spacing w:val="-3"/>
          <w:sz w:val="16"/>
        </w:rPr>
        <w:t xml:space="preserve"> </w:t>
      </w:r>
      <w:r>
        <w:rPr>
          <w:sz w:val="16"/>
        </w:rPr>
        <w:t>you</w:t>
      </w:r>
      <w:r>
        <w:rPr>
          <w:spacing w:val="-3"/>
          <w:sz w:val="16"/>
        </w:rPr>
        <w:t xml:space="preserve"> </w:t>
      </w:r>
      <w:r>
        <w:rPr>
          <w:sz w:val="16"/>
        </w:rPr>
        <w:t>do</w:t>
      </w:r>
      <w:r>
        <w:rPr>
          <w:spacing w:val="-3"/>
          <w:sz w:val="16"/>
        </w:rPr>
        <w:t xml:space="preserve"> </w:t>
      </w:r>
      <w:r>
        <w:rPr>
          <w:sz w:val="16"/>
        </w:rPr>
        <w:t>not</w:t>
      </w:r>
      <w:r>
        <w:rPr>
          <w:spacing w:val="-3"/>
          <w:sz w:val="16"/>
        </w:rPr>
        <w:t xml:space="preserve"> </w:t>
      </w:r>
      <w:r>
        <w:rPr>
          <w:sz w:val="16"/>
        </w:rPr>
        <w:t>wish</w:t>
      </w:r>
      <w:r>
        <w:rPr>
          <w:spacing w:val="-3"/>
          <w:sz w:val="16"/>
        </w:rPr>
        <w:t xml:space="preserve"> </w:t>
      </w:r>
      <w:r>
        <w:rPr>
          <w:sz w:val="16"/>
        </w:rPr>
        <w:t>to</w:t>
      </w:r>
      <w:r>
        <w:rPr>
          <w:spacing w:val="-3"/>
          <w:sz w:val="16"/>
        </w:rPr>
        <w:t xml:space="preserve"> </w:t>
      </w:r>
      <w:r>
        <w:rPr>
          <w:sz w:val="16"/>
        </w:rPr>
        <w:t>have</w:t>
      </w:r>
      <w:r>
        <w:rPr>
          <w:spacing w:val="-3"/>
          <w:sz w:val="16"/>
        </w:rPr>
        <w:t xml:space="preserve"> </w:t>
      </w:r>
      <w:r>
        <w:rPr>
          <w:sz w:val="16"/>
        </w:rPr>
        <w:t>video/audio</w:t>
      </w:r>
      <w:r>
        <w:rPr>
          <w:spacing w:val="-3"/>
          <w:sz w:val="16"/>
        </w:rPr>
        <w:t xml:space="preserve"> </w:t>
      </w:r>
      <w:r>
        <w:rPr>
          <w:sz w:val="16"/>
        </w:rPr>
        <w:t>recordings</w:t>
      </w:r>
      <w:r>
        <w:rPr>
          <w:spacing w:val="-3"/>
          <w:sz w:val="16"/>
        </w:rPr>
        <w:t xml:space="preserve"> </w:t>
      </w:r>
      <w:r>
        <w:rPr>
          <w:sz w:val="16"/>
        </w:rPr>
        <w:t>made</w:t>
      </w:r>
      <w:r>
        <w:rPr>
          <w:spacing w:val="-3"/>
          <w:sz w:val="16"/>
        </w:rPr>
        <w:t xml:space="preserve"> </w:t>
      </w:r>
      <w:r>
        <w:rPr>
          <w:sz w:val="16"/>
        </w:rPr>
        <w:t>of</w:t>
      </w:r>
      <w:r>
        <w:rPr>
          <w:spacing w:val="-3"/>
          <w:sz w:val="16"/>
        </w:rPr>
        <w:t xml:space="preserve"> </w:t>
      </w:r>
      <w:r>
        <w:rPr>
          <w:sz w:val="16"/>
        </w:rPr>
        <w:t>your</w:t>
      </w:r>
      <w:r>
        <w:rPr>
          <w:spacing w:val="-3"/>
          <w:sz w:val="16"/>
        </w:rPr>
        <w:t xml:space="preserve"> </w:t>
      </w:r>
      <w:r>
        <w:rPr>
          <w:sz w:val="16"/>
        </w:rPr>
        <w:t>conference</w:t>
      </w:r>
      <w:r>
        <w:rPr>
          <w:spacing w:val="-3"/>
          <w:sz w:val="16"/>
        </w:rPr>
        <w:t xml:space="preserve"> </w:t>
      </w:r>
      <w:r>
        <w:rPr>
          <w:sz w:val="16"/>
        </w:rPr>
        <w:t>presentation.</w:t>
      </w:r>
      <w:r>
        <w:rPr>
          <w:spacing w:val="40"/>
          <w:sz w:val="16"/>
        </w:rPr>
        <w:t xml:space="preserve"> </w:t>
      </w:r>
      <w:r>
        <w:rPr>
          <w:sz w:val="16"/>
        </w:rPr>
        <w:t>See reverse side for Retained Rights/Terms and Conditions, and Author Responsibilities.</w:t>
      </w:r>
    </w:p>
    <w:p w14:paraId="18CC5514">
      <w:pPr>
        <w:pStyle w:val="2"/>
        <w:spacing w:before="167"/>
        <w:ind w:right="265"/>
      </w:pPr>
      <w:r>
        <w:t>GENERAL</w:t>
      </w:r>
      <w:r>
        <w:rPr>
          <w:spacing w:val="-6"/>
        </w:rPr>
        <w:t xml:space="preserve"> </w:t>
      </w:r>
      <w:r>
        <w:rPr>
          <w:spacing w:val="-2"/>
        </w:rPr>
        <w:t>TERMS</w:t>
      </w:r>
    </w:p>
    <w:p w14:paraId="3495097F">
      <w:pPr>
        <w:pStyle w:val="8"/>
        <w:numPr>
          <w:ilvl w:val="0"/>
          <w:numId w:val="3"/>
        </w:numPr>
        <w:tabs>
          <w:tab w:val="left" w:pos="539"/>
        </w:tabs>
        <w:spacing w:before="81" w:after="0" w:line="240" w:lineRule="auto"/>
        <w:ind w:left="539" w:right="0" w:hanging="179"/>
        <w:jc w:val="left"/>
        <w:rPr>
          <w:sz w:val="16"/>
        </w:rPr>
      </w:pPr>
      <w:r>
        <w:rPr>
          <w:sz w:val="16"/>
        </w:rPr>
        <w:t>The</w:t>
      </w:r>
      <w:r>
        <w:rPr>
          <w:spacing w:val="-6"/>
          <w:sz w:val="16"/>
        </w:rPr>
        <w:t xml:space="preserve"> </w:t>
      </w:r>
      <w:r>
        <w:rPr>
          <w:sz w:val="16"/>
        </w:rPr>
        <w:t>undersigned</w:t>
      </w:r>
      <w:r>
        <w:rPr>
          <w:spacing w:val="-5"/>
          <w:sz w:val="16"/>
        </w:rPr>
        <w:t xml:space="preserve"> </w:t>
      </w:r>
      <w:r>
        <w:rPr>
          <w:sz w:val="16"/>
        </w:rPr>
        <w:t>represents</w:t>
      </w:r>
      <w:r>
        <w:rPr>
          <w:spacing w:val="-5"/>
          <w:sz w:val="16"/>
        </w:rPr>
        <w:t xml:space="preserve"> </w:t>
      </w:r>
      <w:r>
        <w:rPr>
          <w:sz w:val="16"/>
        </w:rPr>
        <w:t>that</w:t>
      </w:r>
      <w:r>
        <w:rPr>
          <w:spacing w:val="-5"/>
          <w:sz w:val="16"/>
        </w:rPr>
        <w:t xml:space="preserve"> </w:t>
      </w:r>
      <w:r>
        <w:rPr>
          <w:sz w:val="16"/>
        </w:rPr>
        <w:t>he/she</w:t>
      </w:r>
      <w:r>
        <w:rPr>
          <w:spacing w:val="-6"/>
          <w:sz w:val="16"/>
        </w:rPr>
        <w:t xml:space="preserve"> </w:t>
      </w:r>
      <w:r>
        <w:rPr>
          <w:sz w:val="16"/>
        </w:rPr>
        <w:t>has</w:t>
      </w:r>
      <w:r>
        <w:rPr>
          <w:spacing w:val="-5"/>
          <w:sz w:val="16"/>
        </w:rPr>
        <w:t xml:space="preserve"> </w:t>
      </w:r>
      <w:r>
        <w:rPr>
          <w:sz w:val="16"/>
        </w:rPr>
        <w:t>the</w:t>
      </w:r>
      <w:r>
        <w:rPr>
          <w:spacing w:val="-5"/>
          <w:sz w:val="16"/>
        </w:rPr>
        <w:t xml:space="preserve"> </w:t>
      </w:r>
      <w:r>
        <w:rPr>
          <w:sz w:val="16"/>
        </w:rPr>
        <w:t>power</w:t>
      </w:r>
      <w:r>
        <w:rPr>
          <w:spacing w:val="-5"/>
          <w:sz w:val="16"/>
        </w:rPr>
        <w:t xml:space="preserve"> </w:t>
      </w:r>
      <w:r>
        <w:rPr>
          <w:sz w:val="16"/>
        </w:rPr>
        <w:t>and</w:t>
      </w:r>
      <w:r>
        <w:rPr>
          <w:spacing w:val="-6"/>
          <w:sz w:val="16"/>
        </w:rPr>
        <w:t xml:space="preserve"> </w:t>
      </w:r>
      <w:r>
        <w:rPr>
          <w:sz w:val="16"/>
        </w:rPr>
        <w:t>authority</w:t>
      </w:r>
      <w:r>
        <w:rPr>
          <w:spacing w:val="-5"/>
          <w:sz w:val="16"/>
        </w:rPr>
        <w:t xml:space="preserve"> </w:t>
      </w:r>
      <w:r>
        <w:rPr>
          <w:sz w:val="16"/>
        </w:rPr>
        <w:t>to</w:t>
      </w:r>
      <w:r>
        <w:rPr>
          <w:spacing w:val="-5"/>
          <w:sz w:val="16"/>
        </w:rPr>
        <w:t xml:space="preserve"> </w:t>
      </w:r>
      <w:r>
        <w:rPr>
          <w:sz w:val="16"/>
        </w:rPr>
        <w:t>make</w:t>
      </w:r>
      <w:r>
        <w:rPr>
          <w:spacing w:val="-5"/>
          <w:sz w:val="16"/>
        </w:rPr>
        <w:t xml:space="preserve"> </w:t>
      </w:r>
      <w:r>
        <w:rPr>
          <w:sz w:val="16"/>
        </w:rPr>
        <w:t>and</w:t>
      </w:r>
      <w:r>
        <w:rPr>
          <w:spacing w:val="-6"/>
          <w:sz w:val="16"/>
        </w:rPr>
        <w:t xml:space="preserve"> </w:t>
      </w:r>
      <w:r>
        <w:rPr>
          <w:sz w:val="16"/>
        </w:rPr>
        <w:t>execute</w:t>
      </w:r>
      <w:r>
        <w:rPr>
          <w:spacing w:val="-5"/>
          <w:sz w:val="16"/>
        </w:rPr>
        <w:t xml:space="preserve"> </w:t>
      </w:r>
      <w:r>
        <w:rPr>
          <w:sz w:val="16"/>
        </w:rPr>
        <w:t>this</w:t>
      </w:r>
      <w:r>
        <w:rPr>
          <w:spacing w:val="-5"/>
          <w:sz w:val="16"/>
        </w:rPr>
        <w:t xml:space="preserve"> </w:t>
      </w:r>
      <w:r>
        <w:rPr>
          <w:spacing w:val="-2"/>
          <w:sz w:val="16"/>
        </w:rPr>
        <w:t>assignment.</w:t>
      </w:r>
    </w:p>
    <w:p w14:paraId="724DA8B0">
      <w:pPr>
        <w:pStyle w:val="8"/>
        <w:numPr>
          <w:ilvl w:val="0"/>
          <w:numId w:val="3"/>
        </w:numPr>
        <w:tabs>
          <w:tab w:val="left" w:pos="539"/>
        </w:tabs>
        <w:spacing w:before="4" w:after="0" w:line="244" w:lineRule="auto"/>
        <w:ind w:left="539" w:right="87" w:hanging="180"/>
        <w:jc w:val="left"/>
        <w:rPr>
          <w:sz w:val="16"/>
        </w:rPr>
      </w:pPr>
      <w:r>
        <w:rPr>
          <w:sz w:val="16"/>
        </w:rPr>
        <w:t>The undersigned agrees to indemnify and hold harmless the IEEE from any damage or expense that may arise in the event of a breach of any of the warranties set forth</w:t>
      </w:r>
      <w:r>
        <w:rPr>
          <w:spacing w:val="40"/>
          <w:sz w:val="16"/>
        </w:rPr>
        <w:t xml:space="preserve"> </w:t>
      </w:r>
      <w:r>
        <w:rPr>
          <w:spacing w:val="-2"/>
          <w:sz w:val="16"/>
        </w:rPr>
        <w:t>above.</w:t>
      </w:r>
    </w:p>
    <w:p w14:paraId="4FFF343A">
      <w:pPr>
        <w:pStyle w:val="8"/>
        <w:numPr>
          <w:ilvl w:val="0"/>
          <w:numId w:val="3"/>
        </w:numPr>
        <w:tabs>
          <w:tab w:val="left" w:pos="539"/>
        </w:tabs>
        <w:spacing w:before="0" w:after="0" w:line="244" w:lineRule="auto"/>
        <w:ind w:left="539" w:right="232" w:hanging="180"/>
        <w:jc w:val="left"/>
        <w:rPr>
          <w:sz w:val="16"/>
        </w:rPr>
      </w:pPr>
      <w:r>
        <w:rPr>
          <w:sz w:val="16"/>
        </w:rPr>
        <w:t>In</w:t>
      </w:r>
      <w:r>
        <w:rPr>
          <w:spacing w:val="-2"/>
          <w:sz w:val="16"/>
        </w:rPr>
        <w:t xml:space="preserve"> </w:t>
      </w:r>
      <w:r>
        <w:rPr>
          <w:sz w:val="16"/>
        </w:rPr>
        <w:t>the</w:t>
      </w:r>
      <w:r>
        <w:rPr>
          <w:spacing w:val="-2"/>
          <w:sz w:val="16"/>
        </w:rPr>
        <w:t xml:space="preserve"> </w:t>
      </w:r>
      <w:r>
        <w:rPr>
          <w:sz w:val="16"/>
        </w:rPr>
        <w:t>event</w:t>
      </w:r>
      <w:r>
        <w:rPr>
          <w:spacing w:val="-2"/>
          <w:sz w:val="16"/>
        </w:rPr>
        <w:t xml:space="preserve"> </w:t>
      </w:r>
      <w:r>
        <w:rPr>
          <w:sz w:val="16"/>
        </w:rPr>
        <w:t>the</w:t>
      </w:r>
      <w:r>
        <w:rPr>
          <w:spacing w:val="-2"/>
          <w:sz w:val="16"/>
        </w:rPr>
        <w:t xml:space="preserve"> </w:t>
      </w:r>
      <w:r>
        <w:rPr>
          <w:sz w:val="16"/>
        </w:rPr>
        <w:t>above</w:t>
      </w:r>
      <w:r>
        <w:rPr>
          <w:spacing w:val="-2"/>
          <w:sz w:val="16"/>
        </w:rPr>
        <w:t xml:space="preserve"> </w:t>
      </w:r>
      <w:r>
        <w:rPr>
          <w:sz w:val="16"/>
        </w:rPr>
        <w:t>work is</w:t>
      </w:r>
      <w:r>
        <w:rPr>
          <w:spacing w:val="-2"/>
          <w:sz w:val="16"/>
        </w:rPr>
        <w:t xml:space="preserve"> </w:t>
      </w:r>
      <w:r>
        <w:rPr>
          <w:sz w:val="16"/>
        </w:rPr>
        <w:t>not</w:t>
      </w:r>
      <w:r>
        <w:rPr>
          <w:spacing w:val="-2"/>
          <w:sz w:val="16"/>
        </w:rPr>
        <w:t xml:space="preserve"> </w:t>
      </w:r>
      <w:r>
        <w:rPr>
          <w:sz w:val="16"/>
        </w:rPr>
        <w:t>accepted</w:t>
      </w:r>
      <w:r>
        <w:rPr>
          <w:spacing w:val="-2"/>
          <w:sz w:val="16"/>
        </w:rPr>
        <w:t xml:space="preserve"> </w:t>
      </w:r>
      <w:r>
        <w:rPr>
          <w:sz w:val="16"/>
        </w:rPr>
        <w:t>and</w:t>
      </w:r>
      <w:r>
        <w:rPr>
          <w:spacing w:val="-2"/>
          <w:sz w:val="16"/>
        </w:rPr>
        <w:t xml:space="preserve"> </w:t>
      </w:r>
      <w:r>
        <w:rPr>
          <w:sz w:val="16"/>
        </w:rPr>
        <w:t>published</w:t>
      </w:r>
      <w:r>
        <w:rPr>
          <w:spacing w:val="-2"/>
          <w:sz w:val="16"/>
        </w:rPr>
        <w:t xml:space="preserve"> </w:t>
      </w:r>
      <w:r>
        <w:rPr>
          <w:sz w:val="16"/>
        </w:rPr>
        <w:t>by</w:t>
      </w:r>
      <w:r>
        <w:rPr>
          <w:spacing w:val="-2"/>
          <w:sz w:val="16"/>
        </w:rPr>
        <w:t xml:space="preserve"> </w:t>
      </w:r>
      <w:r>
        <w:rPr>
          <w:sz w:val="16"/>
        </w:rPr>
        <w:t>the</w:t>
      </w:r>
      <w:r>
        <w:rPr>
          <w:spacing w:val="-2"/>
          <w:sz w:val="16"/>
        </w:rPr>
        <w:t xml:space="preserve"> </w:t>
      </w:r>
      <w:r>
        <w:rPr>
          <w:sz w:val="16"/>
        </w:rPr>
        <w:t>IEEE</w:t>
      </w:r>
      <w:r>
        <w:rPr>
          <w:spacing w:val="-2"/>
          <w:sz w:val="16"/>
        </w:rPr>
        <w:t xml:space="preserve"> </w:t>
      </w:r>
      <w:r>
        <w:rPr>
          <w:sz w:val="16"/>
        </w:rPr>
        <w:t>or</w:t>
      </w:r>
      <w:r>
        <w:rPr>
          <w:spacing w:val="-2"/>
          <w:sz w:val="16"/>
        </w:rPr>
        <w:t xml:space="preserve"> </w:t>
      </w:r>
      <w:r>
        <w:rPr>
          <w:sz w:val="16"/>
        </w:rPr>
        <w:t>is</w:t>
      </w:r>
      <w:r>
        <w:rPr>
          <w:spacing w:val="-1"/>
          <w:sz w:val="16"/>
        </w:rPr>
        <w:t xml:space="preserve"> </w:t>
      </w:r>
      <w:r>
        <w:rPr>
          <w:sz w:val="16"/>
        </w:rPr>
        <w:t>withdrawn</w:t>
      </w:r>
      <w:r>
        <w:rPr>
          <w:spacing w:val="-2"/>
          <w:sz w:val="16"/>
        </w:rPr>
        <w:t xml:space="preserve"> </w:t>
      </w:r>
      <w:r>
        <w:rPr>
          <w:sz w:val="16"/>
        </w:rPr>
        <w:t>by</w:t>
      </w:r>
      <w:r>
        <w:rPr>
          <w:spacing w:val="-2"/>
          <w:sz w:val="16"/>
        </w:rPr>
        <w:t xml:space="preserve"> </w:t>
      </w:r>
      <w:r>
        <w:rPr>
          <w:sz w:val="16"/>
        </w:rPr>
        <w:t>the</w:t>
      </w:r>
      <w:r>
        <w:rPr>
          <w:spacing w:val="-2"/>
          <w:sz w:val="16"/>
        </w:rPr>
        <w:t xml:space="preserve"> </w:t>
      </w:r>
      <w:r>
        <w:rPr>
          <w:sz w:val="16"/>
        </w:rPr>
        <w:t>author(s)</w:t>
      </w:r>
      <w:r>
        <w:rPr>
          <w:spacing w:val="-2"/>
          <w:sz w:val="16"/>
        </w:rPr>
        <w:t xml:space="preserve"> </w:t>
      </w:r>
      <w:r>
        <w:rPr>
          <w:sz w:val="16"/>
        </w:rPr>
        <w:t>before</w:t>
      </w:r>
      <w:r>
        <w:rPr>
          <w:spacing w:val="-2"/>
          <w:sz w:val="16"/>
        </w:rPr>
        <w:t xml:space="preserve"> </w:t>
      </w:r>
      <w:r>
        <w:rPr>
          <w:sz w:val="16"/>
        </w:rPr>
        <w:t>acceptance</w:t>
      </w:r>
      <w:r>
        <w:rPr>
          <w:spacing w:val="-1"/>
          <w:sz w:val="16"/>
        </w:rPr>
        <w:t xml:space="preserve"> </w:t>
      </w:r>
      <w:r>
        <w:rPr>
          <w:sz w:val="16"/>
        </w:rPr>
        <w:t>by</w:t>
      </w:r>
      <w:r>
        <w:rPr>
          <w:spacing w:val="-2"/>
          <w:sz w:val="16"/>
        </w:rPr>
        <w:t xml:space="preserve"> </w:t>
      </w:r>
      <w:r>
        <w:rPr>
          <w:sz w:val="16"/>
        </w:rPr>
        <w:t>the</w:t>
      </w:r>
      <w:r>
        <w:rPr>
          <w:spacing w:val="-2"/>
          <w:sz w:val="16"/>
        </w:rPr>
        <w:t xml:space="preserve"> </w:t>
      </w:r>
      <w:r>
        <w:rPr>
          <w:sz w:val="16"/>
        </w:rPr>
        <w:t>IEEE,</w:t>
      </w:r>
      <w:r>
        <w:rPr>
          <w:spacing w:val="-2"/>
          <w:sz w:val="16"/>
        </w:rPr>
        <w:t xml:space="preserve"> </w:t>
      </w:r>
      <w:r>
        <w:rPr>
          <w:sz w:val="16"/>
        </w:rPr>
        <w:t>the</w:t>
      </w:r>
      <w:r>
        <w:rPr>
          <w:spacing w:val="-2"/>
          <w:sz w:val="16"/>
        </w:rPr>
        <w:t xml:space="preserve"> </w:t>
      </w:r>
      <w:r>
        <w:rPr>
          <w:sz w:val="16"/>
        </w:rPr>
        <w:t>foregoing</w:t>
      </w:r>
      <w:r>
        <w:rPr>
          <w:spacing w:val="-1"/>
          <w:sz w:val="16"/>
        </w:rPr>
        <w:t xml:space="preserve"> </w:t>
      </w:r>
      <w:r>
        <w:rPr>
          <w:sz w:val="16"/>
        </w:rPr>
        <w:t>copyright</w:t>
      </w:r>
      <w:r>
        <w:rPr>
          <w:spacing w:val="-2"/>
          <w:sz w:val="16"/>
        </w:rPr>
        <w:t xml:space="preserve"> </w:t>
      </w:r>
      <w:r>
        <w:rPr>
          <w:sz w:val="16"/>
        </w:rPr>
        <w:t>transfer</w:t>
      </w:r>
      <w:r>
        <w:rPr>
          <w:spacing w:val="40"/>
          <w:sz w:val="16"/>
        </w:rPr>
        <w:t xml:space="preserve"> </w:t>
      </w:r>
      <w:r>
        <w:rPr>
          <w:sz w:val="16"/>
        </w:rPr>
        <w:t>shall become null and void and all materials embodying the Work submitted to the IEEE will be destroyed.</w:t>
      </w:r>
    </w:p>
    <w:p w14:paraId="7907DE63">
      <w:pPr>
        <w:pStyle w:val="8"/>
        <w:numPr>
          <w:ilvl w:val="0"/>
          <w:numId w:val="3"/>
        </w:numPr>
        <w:tabs>
          <w:tab w:val="left" w:pos="538"/>
        </w:tabs>
        <w:spacing w:before="0" w:after="0" w:line="240" w:lineRule="auto"/>
        <w:ind w:left="538" w:right="0" w:hanging="179"/>
        <w:jc w:val="left"/>
        <w:rPr>
          <w:sz w:val="16"/>
        </w:rPr>
      </w:pPr>
      <w:r>
        <w:rPr>
          <w:sz w:val="16"/>
        </w:rPr>
        <w:t>For</w:t>
      </w:r>
      <w:r>
        <w:rPr>
          <w:spacing w:val="-5"/>
          <w:sz w:val="16"/>
        </w:rPr>
        <w:t xml:space="preserve"> </w:t>
      </w:r>
      <w:r>
        <w:rPr>
          <w:sz w:val="16"/>
        </w:rPr>
        <w:t>jointly</w:t>
      </w:r>
      <w:r>
        <w:rPr>
          <w:spacing w:val="-4"/>
          <w:sz w:val="16"/>
        </w:rPr>
        <w:t xml:space="preserve"> </w:t>
      </w:r>
      <w:r>
        <w:rPr>
          <w:sz w:val="16"/>
        </w:rPr>
        <w:t>authored</w:t>
      </w:r>
      <w:r>
        <w:rPr>
          <w:spacing w:val="-5"/>
          <w:sz w:val="16"/>
        </w:rPr>
        <w:t xml:space="preserve"> </w:t>
      </w:r>
      <w:r>
        <w:rPr>
          <w:sz w:val="16"/>
        </w:rPr>
        <w:t>Works,</w:t>
      </w:r>
      <w:r>
        <w:rPr>
          <w:spacing w:val="-4"/>
          <w:sz w:val="16"/>
        </w:rPr>
        <w:t xml:space="preserve"> </w:t>
      </w:r>
      <w:r>
        <w:rPr>
          <w:sz w:val="16"/>
        </w:rPr>
        <w:t>all</w:t>
      </w:r>
      <w:r>
        <w:rPr>
          <w:spacing w:val="-5"/>
          <w:sz w:val="16"/>
        </w:rPr>
        <w:t xml:space="preserve"> </w:t>
      </w:r>
      <w:r>
        <w:rPr>
          <w:sz w:val="16"/>
        </w:rPr>
        <w:t>joint</w:t>
      </w:r>
      <w:r>
        <w:rPr>
          <w:spacing w:val="-4"/>
          <w:sz w:val="16"/>
        </w:rPr>
        <w:t xml:space="preserve"> </w:t>
      </w:r>
      <w:r>
        <w:rPr>
          <w:sz w:val="16"/>
        </w:rPr>
        <w:t>authors</w:t>
      </w:r>
      <w:r>
        <w:rPr>
          <w:spacing w:val="-5"/>
          <w:sz w:val="16"/>
        </w:rPr>
        <w:t xml:space="preserve"> </w:t>
      </w:r>
      <w:r>
        <w:rPr>
          <w:sz w:val="16"/>
        </w:rPr>
        <w:t>should</w:t>
      </w:r>
      <w:r>
        <w:rPr>
          <w:spacing w:val="-4"/>
          <w:sz w:val="16"/>
        </w:rPr>
        <w:t xml:space="preserve"> </w:t>
      </w:r>
      <w:r>
        <w:rPr>
          <w:sz w:val="16"/>
        </w:rPr>
        <w:t>sign,</w:t>
      </w:r>
      <w:r>
        <w:rPr>
          <w:spacing w:val="-5"/>
          <w:sz w:val="16"/>
        </w:rPr>
        <w:t xml:space="preserve"> </w:t>
      </w:r>
      <w:r>
        <w:rPr>
          <w:sz w:val="16"/>
        </w:rPr>
        <w:t>or</w:t>
      </w:r>
      <w:r>
        <w:rPr>
          <w:spacing w:val="-4"/>
          <w:sz w:val="16"/>
        </w:rPr>
        <w:t xml:space="preserve"> </w:t>
      </w:r>
      <w:r>
        <w:rPr>
          <w:sz w:val="16"/>
        </w:rPr>
        <w:t>one</w:t>
      </w:r>
      <w:r>
        <w:rPr>
          <w:spacing w:val="-6"/>
          <w:sz w:val="16"/>
        </w:rPr>
        <w:t xml:space="preserve"> </w:t>
      </w:r>
      <w:r>
        <w:rPr>
          <w:sz w:val="16"/>
        </w:rPr>
        <w:t>of</w:t>
      </w:r>
      <w:r>
        <w:rPr>
          <w:spacing w:val="-4"/>
          <w:sz w:val="16"/>
        </w:rPr>
        <w:t xml:space="preserve"> </w:t>
      </w:r>
      <w:r>
        <w:rPr>
          <w:sz w:val="16"/>
        </w:rPr>
        <w:t>the</w:t>
      </w:r>
      <w:r>
        <w:rPr>
          <w:spacing w:val="-5"/>
          <w:sz w:val="16"/>
        </w:rPr>
        <w:t xml:space="preserve"> </w:t>
      </w:r>
      <w:r>
        <w:rPr>
          <w:sz w:val="16"/>
        </w:rPr>
        <w:t>authors</w:t>
      </w:r>
      <w:r>
        <w:rPr>
          <w:spacing w:val="-4"/>
          <w:sz w:val="16"/>
        </w:rPr>
        <w:t xml:space="preserve"> </w:t>
      </w:r>
      <w:r>
        <w:rPr>
          <w:sz w:val="16"/>
        </w:rPr>
        <w:t>should</w:t>
      </w:r>
      <w:r>
        <w:rPr>
          <w:spacing w:val="-5"/>
          <w:sz w:val="16"/>
        </w:rPr>
        <w:t xml:space="preserve"> </w:t>
      </w:r>
      <w:r>
        <w:rPr>
          <w:sz w:val="16"/>
        </w:rPr>
        <w:t>sign</w:t>
      </w:r>
      <w:r>
        <w:rPr>
          <w:spacing w:val="-4"/>
          <w:sz w:val="16"/>
        </w:rPr>
        <w:t xml:space="preserve"> </w:t>
      </w:r>
      <w:r>
        <w:rPr>
          <w:sz w:val="16"/>
        </w:rPr>
        <w:t>as</w:t>
      </w:r>
      <w:r>
        <w:rPr>
          <w:spacing w:val="-5"/>
          <w:sz w:val="16"/>
        </w:rPr>
        <w:t xml:space="preserve"> </w:t>
      </w:r>
      <w:r>
        <w:rPr>
          <w:sz w:val="16"/>
        </w:rPr>
        <w:t>authorized</w:t>
      </w:r>
      <w:r>
        <w:rPr>
          <w:spacing w:val="-4"/>
          <w:sz w:val="16"/>
        </w:rPr>
        <w:t xml:space="preserve"> </w:t>
      </w:r>
      <w:r>
        <w:rPr>
          <w:sz w:val="16"/>
        </w:rPr>
        <w:t>agent</w:t>
      </w:r>
      <w:r>
        <w:rPr>
          <w:spacing w:val="-5"/>
          <w:sz w:val="16"/>
        </w:rPr>
        <w:t xml:space="preserve"> </w:t>
      </w:r>
      <w:r>
        <w:rPr>
          <w:sz w:val="16"/>
        </w:rPr>
        <w:t>for</w:t>
      </w:r>
      <w:r>
        <w:rPr>
          <w:spacing w:val="-4"/>
          <w:sz w:val="16"/>
        </w:rPr>
        <w:t xml:space="preserve"> </w:t>
      </w:r>
      <w:r>
        <w:rPr>
          <w:sz w:val="16"/>
        </w:rPr>
        <w:t>the</w:t>
      </w:r>
      <w:r>
        <w:rPr>
          <w:spacing w:val="-5"/>
          <w:sz w:val="16"/>
        </w:rPr>
        <w:t xml:space="preserve"> </w:t>
      </w:r>
      <w:r>
        <w:rPr>
          <w:spacing w:val="-2"/>
          <w:sz w:val="16"/>
        </w:rPr>
        <w:t>others.</w:t>
      </w:r>
    </w:p>
    <w:p w14:paraId="4AB550F4">
      <w:pPr>
        <w:pStyle w:val="5"/>
        <w:rPr>
          <w:sz w:val="16"/>
        </w:rPr>
      </w:pPr>
    </w:p>
    <w:p w14:paraId="2947334F">
      <w:pPr>
        <w:pStyle w:val="5"/>
        <w:spacing w:before="16"/>
        <w:rPr>
          <w:sz w:val="16"/>
        </w:rPr>
      </w:pPr>
      <w:r>
        <w:rPr>
          <w:sz w:val="16"/>
        </w:rPr>
        <mc:AlternateContent>
          <mc:Choice Requires="wps">
            <w:drawing>
              <wp:anchor distT="0" distB="0" distL="114300" distR="114300" simplePos="0" relativeHeight="251661312" behindDoc="0" locked="0" layoutInCell="1" allowOverlap="1">
                <wp:simplePos x="0" y="0"/>
                <wp:positionH relativeFrom="column">
                  <wp:posOffset>4321175</wp:posOffset>
                </wp:positionH>
                <wp:positionV relativeFrom="paragraph">
                  <wp:posOffset>53340</wp:posOffset>
                </wp:positionV>
                <wp:extent cx="894715" cy="240665"/>
                <wp:effectExtent l="0" t="0" r="4445" b="3175"/>
                <wp:wrapNone/>
                <wp:docPr id="4" name="Text Box 4"/>
                <wp:cNvGraphicFramePr/>
                <a:graphic xmlns:a="http://schemas.openxmlformats.org/drawingml/2006/main">
                  <a:graphicData uri="http://schemas.microsoft.com/office/word/2010/wordprocessingShape">
                    <wps:wsp>
                      <wps:cNvSpPr txBox="1"/>
                      <wps:spPr>
                        <a:xfrm>
                          <a:off x="4575175" y="8451215"/>
                          <a:ext cx="894715" cy="2406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32A0F43">
                            <w:pPr>
                              <w:rPr>
                                <w:rFonts w:hint="default" w:ascii="Calibri" w:hAnsi="Calibri" w:cs="Calibri"/>
                                <w:b/>
                                <w:bCs/>
                                <w:sz w:val="20"/>
                                <w:szCs w:val="20"/>
                                <w:lang w:val="en-IN"/>
                              </w:rPr>
                            </w:pPr>
                            <w:r>
                              <w:rPr>
                                <w:rFonts w:hint="default" w:ascii="Calibri" w:hAnsi="Calibri" w:cs="Calibri"/>
                                <w:b/>
                                <w:bCs/>
                                <w:sz w:val="20"/>
                                <w:szCs w:val="20"/>
                                <w:lang w:val="en-IN"/>
                              </w:rPr>
                              <w:t>07-09-2025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25pt;margin-top:4.2pt;height:18.95pt;width:70.45pt;z-index:251661312;mso-width-relative:page;mso-height-relative:page;" filled="f" stroked="f" coordsize="21600,21600" o:gfxdata="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Ln6Ek2QAAAAgBAAAPAAAAAAAAAAEAIAAAACIAAABkcnMvZG93bnJldi54bWxQ&#10;SwECFAAUAAAACACHTuJAQUPZ/aECAABYBQAADgAAAAAAAAABACAAAAAoAQAAZHJzL2Uyb0RvYy54&#10;bWxQSwUGAAAAAAYABgBZAQAAOwYAAAAA&#10;">
                <v:fill on="f" focussize="0,0"/>
                <v:stroke on="f" weight="0.5pt"/>
                <v:imagedata o:title=""/>
                <o:lock v:ext="edit" aspectratio="f"/>
                <v:textbox>
                  <w:txbxContent>
                    <w:p w14:paraId="032A0F43">
                      <w:pPr>
                        <w:rPr>
                          <w:rFonts w:hint="default" w:ascii="Calibri" w:hAnsi="Calibri" w:cs="Calibri"/>
                          <w:b/>
                          <w:bCs/>
                          <w:sz w:val="20"/>
                          <w:szCs w:val="20"/>
                          <w:lang w:val="en-IN"/>
                        </w:rPr>
                      </w:pPr>
                      <w:r>
                        <w:rPr>
                          <w:rFonts w:hint="default" w:ascii="Calibri" w:hAnsi="Calibri" w:cs="Calibri"/>
                          <w:b/>
                          <w:bCs/>
                          <w:sz w:val="20"/>
                          <w:szCs w:val="20"/>
                          <w:lang w:val="en-IN"/>
                        </w:rPr>
                        <w:t>07-09-2025</w:t>
                      </w:r>
                    </w:p>
                  </w:txbxContent>
                </v:textbox>
              </v:shape>
            </w:pict>
          </mc:Fallback>
        </mc:AlternateContent>
      </w:r>
    </w:p>
    <w:p w14:paraId="245B9809">
      <w:pPr>
        <w:pStyle w:val="8"/>
        <w:numPr>
          <w:ilvl w:val="0"/>
          <w:numId w:val="4"/>
        </w:numPr>
        <w:tabs>
          <w:tab w:val="left" w:pos="543"/>
          <w:tab w:val="left" w:pos="629"/>
          <w:tab w:val="left" w:pos="5450"/>
          <w:tab w:val="left" w:pos="6839"/>
          <w:tab w:val="left" w:pos="9654"/>
        </w:tabs>
        <w:spacing w:before="0" w:after="0" w:line="244" w:lineRule="auto"/>
        <w:ind w:left="629" w:right="1863" w:hanging="270"/>
        <w:jc w:val="left"/>
        <w:rPr>
          <w:b/>
          <w:sz w:val="16"/>
        </w:rPr>
      </w:pPr>
      <w:r>
        <w:rPr>
          <w:b/>
          <w:sz w:val="16"/>
          <w:u w:val="single"/>
        </w:rPr>
        <w:tab/>
      </w:r>
      <w:r>
        <w:rPr>
          <w:rFonts w:hint="default" w:ascii="Calibri" w:hAnsi="Calibri" w:cs="Calibri"/>
          <w:b/>
          <w:sz w:val="21"/>
          <w:szCs w:val="32"/>
          <w:u w:val="single"/>
          <w:lang w:val="en-IN"/>
        </w:rPr>
        <w:t>Omkar Lonkar</w:t>
      </w:r>
      <w:r>
        <w:rPr>
          <w:b/>
          <w:sz w:val="16"/>
          <w:u w:val="single"/>
        </w:rPr>
        <w:tab/>
      </w:r>
      <w:r>
        <w:rPr>
          <w:b/>
          <w:sz w:val="16"/>
        </w:rPr>
        <w:tab/>
      </w:r>
      <w:r>
        <w:rPr>
          <w:b/>
          <w:sz w:val="16"/>
          <w:u w:val="single"/>
        </w:rPr>
        <w:tab/>
      </w:r>
      <w:r>
        <w:rPr>
          <w:b/>
          <w:spacing w:val="40"/>
          <w:sz w:val="16"/>
        </w:rPr>
        <w:t xml:space="preserve"> </w:t>
      </w:r>
      <w:r>
        <w:rPr>
          <w:b/>
          <w:sz w:val="16"/>
        </w:rPr>
        <w:t>Author/Authorized Agent for Joint Authors</w:t>
      </w:r>
      <w:r>
        <w:rPr>
          <w:b/>
          <w:sz w:val="16"/>
        </w:rPr>
        <w:tab/>
      </w:r>
      <w:r>
        <w:rPr>
          <w:b/>
          <w:sz w:val="16"/>
        </w:rPr>
        <w:tab/>
      </w:r>
      <w:r>
        <w:rPr>
          <w:b/>
          <w:spacing w:val="-4"/>
          <w:sz w:val="16"/>
        </w:rPr>
        <w:t>Date</w:t>
      </w:r>
    </w:p>
    <w:p w14:paraId="28B080AA">
      <w:pPr>
        <w:pStyle w:val="5"/>
        <w:spacing w:before="73"/>
        <w:rPr>
          <w:b/>
          <w:sz w:val="16"/>
        </w:rPr>
      </w:pPr>
    </w:p>
    <w:p w14:paraId="6FB7E788">
      <w:pPr>
        <w:pStyle w:val="2"/>
        <w:ind w:left="2721"/>
        <w:jc w:val="left"/>
      </w:pPr>
      <w:r>
        <w:t>U.S.</w:t>
      </w:r>
      <w:r>
        <w:rPr>
          <w:spacing w:val="-8"/>
        </w:rPr>
        <w:t xml:space="preserve"> </w:t>
      </w:r>
      <w:r>
        <w:t>GOVERNMENT</w:t>
      </w:r>
      <w:r>
        <w:rPr>
          <w:spacing w:val="-7"/>
        </w:rPr>
        <w:t xml:space="preserve"> </w:t>
      </w:r>
      <w:r>
        <w:t>EMPLOYEE</w:t>
      </w:r>
      <w:r>
        <w:rPr>
          <w:spacing w:val="-7"/>
        </w:rPr>
        <w:t xml:space="preserve"> </w:t>
      </w:r>
      <w:r>
        <w:t>CERTIFICATION</w:t>
      </w:r>
      <w:r>
        <w:rPr>
          <w:spacing w:val="-7"/>
        </w:rPr>
        <w:t xml:space="preserve"> </w:t>
      </w:r>
      <w:r>
        <w:t>(WHERE</w:t>
      </w:r>
      <w:r>
        <w:rPr>
          <w:spacing w:val="-7"/>
        </w:rPr>
        <w:t xml:space="preserve"> </w:t>
      </w:r>
      <w:r>
        <w:rPr>
          <w:spacing w:val="-2"/>
        </w:rPr>
        <w:t>APPLICABLE)</w:t>
      </w:r>
    </w:p>
    <w:p w14:paraId="7B5F3265">
      <w:pPr>
        <w:spacing w:before="82" w:line="244" w:lineRule="auto"/>
        <w:ind w:left="360" w:right="63" w:hanging="1"/>
        <w:jc w:val="left"/>
        <w:rPr>
          <w:sz w:val="16"/>
        </w:rPr>
      </w:pPr>
      <w:r>
        <w:rPr>
          <w:sz w:val="16"/>
        </w:rPr>
        <w:t>This</w:t>
      </w:r>
      <w:r>
        <w:rPr>
          <w:spacing w:val="-1"/>
          <w:sz w:val="16"/>
        </w:rPr>
        <w:t xml:space="preserve"> </w:t>
      </w:r>
      <w:r>
        <w:rPr>
          <w:sz w:val="16"/>
        </w:rPr>
        <w:t>will</w:t>
      </w:r>
      <w:r>
        <w:rPr>
          <w:spacing w:val="-1"/>
          <w:sz w:val="16"/>
        </w:rPr>
        <w:t xml:space="preserve"> </w:t>
      </w:r>
      <w:r>
        <w:rPr>
          <w:sz w:val="16"/>
        </w:rPr>
        <w:t>certify</w:t>
      </w:r>
      <w:r>
        <w:rPr>
          <w:spacing w:val="-2"/>
          <w:sz w:val="16"/>
        </w:rPr>
        <w:t xml:space="preserve"> </w:t>
      </w:r>
      <w:r>
        <w:rPr>
          <w:sz w:val="16"/>
        </w:rPr>
        <w:t>that</w:t>
      </w:r>
      <w:r>
        <w:rPr>
          <w:spacing w:val="-1"/>
          <w:sz w:val="16"/>
        </w:rPr>
        <w:t xml:space="preserve"> </w:t>
      </w:r>
      <w:r>
        <w:rPr>
          <w:sz w:val="16"/>
        </w:rPr>
        <w:t>all</w:t>
      </w:r>
      <w:r>
        <w:rPr>
          <w:spacing w:val="-1"/>
          <w:sz w:val="16"/>
        </w:rPr>
        <w:t xml:space="preserve"> </w:t>
      </w:r>
      <w:r>
        <w:rPr>
          <w:sz w:val="16"/>
        </w:rPr>
        <w:t>authors</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Work</w:t>
      </w:r>
      <w:r>
        <w:rPr>
          <w:spacing w:val="-1"/>
          <w:sz w:val="16"/>
        </w:rPr>
        <w:t xml:space="preserve"> </w:t>
      </w:r>
      <w:r>
        <w:rPr>
          <w:sz w:val="16"/>
        </w:rPr>
        <w:t>are</w:t>
      </w:r>
      <w:r>
        <w:rPr>
          <w:spacing w:val="-1"/>
          <w:sz w:val="16"/>
        </w:rPr>
        <w:t xml:space="preserve"> </w:t>
      </w:r>
      <w:r>
        <w:rPr>
          <w:sz w:val="16"/>
        </w:rPr>
        <w:t>U.S.</w:t>
      </w:r>
      <w:r>
        <w:rPr>
          <w:spacing w:val="-1"/>
          <w:sz w:val="16"/>
        </w:rPr>
        <w:t xml:space="preserve"> </w:t>
      </w:r>
      <w:r>
        <w:rPr>
          <w:sz w:val="16"/>
        </w:rPr>
        <w:t>government</w:t>
      </w:r>
      <w:r>
        <w:rPr>
          <w:spacing w:val="-1"/>
          <w:sz w:val="16"/>
        </w:rPr>
        <w:t xml:space="preserve"> </w:t>
      </w:r>
      <w:r>
        <w:rPr>
          <w:sz w:val="16"/>
        </w:rPr>
        <w:t>employees</w:t>
      </w:r>
      <w:r>
        <w:rPr>
          <w:spacing w:val="-1"/>
          <w:sz w:val="16"/>
        </w:rPr>
        <w:t xml:space="preserve"> </w:t>
      </w:r>
      <w:r>
        <w:rPr>
          <w:sz w:val="16"/>
        </w:rPr>
        <w:t>and</w:t>
      </w:r>
      <w:r>
        <w:rPr>
          <w:spacing w:val="-1"/>
          <w:sz w:val="16"/>
        </w:rPr>
        <w:t xml:space="preserve"> </w:t>
      </w:r>
      <w:r>
        <w:rPr>
          <w:sz w:val="16"/>
        </w:rPr>
        <w:t>prepared</w:t>
      </w:r>
      <w:r>
        <w:rPr>
          <w:spacing w:val="-1"/>
          <w:sz w:val="16"/>
        </w:rPr>
        <w:t xml:space="preserve"> </w:t>
      </w:r>
      <w:r>
        <w:rPr>
          <w:sz w:val="16"/>
        </w:rPr>
        <w:t>the</w:t>
      </w:r>
      <w:r>
        <w:rPr>
          <w:spacing w:val="-1"/>
          <w:sz w:val="16"/>
        </w:rPr>
        <w:t xml:space="preserve"> </w:t>
      </w:r>
      <w:r>
        <w:rPr>
          <w:sz w:val="16"/>
        </w:rPr>
        <w:t>Work</w:t>
      </w:r>
      <w:r>
        <w:rPr>
          <w:spacing w:val="-1"/>
          <w:sz w:val="16"/>
        </w:rPr>
        <w:t xml:space="preserve"> </w:t>
      </w:r>
      <w:r>
        <w:rPr>
          <w:sz w:val="16"/>
        </w:rPr>
        <w:t>on</w:t>
      </w:r>
      <w:r>
        <w:rPr>
          <w:spacing w:val="-3"/>
          <w:sz w:val="16"/>
        </w:rPr>
        <w:t xml:space="preserve"> </w:t>
      </w:r>
      <w:r>
        <w:rPr>
          <w:sz w:val="16"/>
        </w:rPr>
        <w:t>a</w:t>
      </w:r>
      <w:r>
        <w:rPr>
          <w:spacing w:val="-3"/>
          <w:sz w:val="16"/>
        </w:rPr>
        <w:t xml:space="preserve"> </w:t>
      </w:r>
      <w:r>
        <w:rPr>
          <w:sz w:val="16"/>
        </w:rPr>
        <w:t>subject</w:t>
      </w:r>
      <w:r>
        <w:rPr>
          <w:spacing w:val="-3"/>
          <w:sz w:val="16"/>
        </w:rPr>
        <w:t xml:space="preserve"> </w:t>
      </w:r>
      <w:r>
        <w:rPr>
          <w:sz w:val="16"/>
        </w:rPr>
        <w:t>within</w:t>
      </w:r>
      <w:r>
        <w:rPr>
          <w:spacing w:val="-3"/>
          <w:sz w:val="16"/>
        </w:rPr>
        <w:t xml:space="preserve"> </w:t>
      </w:r>
      <w:r>
        <w:rPr>
          <w:sz w:val="16"/>
        </w:rPr>
        <w:t>the</w:t>
      </w:r>
      <w:r>
        <w:rPr>
          <w:spacing w:val="-3"/>
          <w:sz w:val="16"/>
        </w:rPr>
        <w:t xml:space="preserve"> </w:t>
      </w:r>
      <w:r>
        <w:rPr>
          <w:sz w:val="16"/>
        </w:rPr>
        <w:t>scope</w:t>
      </w:r>
      <w:r>
        <w:rPr>
          <w:spacing w:val="-3"/>
          <w:sz w:val="16"/>
        </w:rPr>
        <w:t xml:space="preserve"> </w:t>
      </w:r>
      <w:r>
        <w:rPr>
          <w:sz w:val="16"/>
        </w:rPr>
        <w:t>of</w:t>
      </w:r>
      <w:r>
        <w:rPr>
          <w:spacing w:val="-2"/>
          <w:sz w:val="16"/>
        </w:rPr>
        <w:t xml:space="preserve"> </w:t>
      </w:r>
      <w:r>
        <w:rPr>
          <w:sz w:val="16"/>
        </w:rPr>
        <w:t>their</w:t>
      </w:r>
      <w:r>
        <w:rPr>
          <w:spacing w:val="-3"/>
          <w:sz w:val="16"/>
        </w:rPr>
        <w:t xml:space="preserve"> </w:t>
      </w:r>
      <w:r>
        <w:rPr>
          <w:sz w:val="16"/>
        </w:rPr>
        <w:t>official</w:t>
      </w:r>
      <w:r>
        <w:rPr>
          <w:spacing w:val="-3"/>
          <w:sz w:val="16"/>
        </w:rPr>
        <w:t xml:space="preserve"> </w:t>
      </w:r>
      <w:r>
        <w:rPr>
          <w:sz w:val="16"/>
        </w:rPr>
        <w:t>duties.</w:t>
      </w:r>
      <w:r>
        <w:rPr>
          <w:spacing w:val="36"/>
          <w:sz w:val="16"/>
        </w:rPr>
        <w:t xml:space="preserve"> </w:t>
      </w:r>
      <w:r>
        <w:rPr>
          <w:sz w:val="16"/>
        </w:rPr>
        <w:t>As</w:t>
      </w:r>
      <w:r>
        <w:rPr>
          <w:spacing w:val="-3"/>
          <w:sz w:val="16"/>
        </w:rPr>
        <w:t xml:space="preserve"> </w:t>
      </w:r>
      <w:r>
        <w:rPr>
          <w:sz w:val="16"/>
        </w:rPr>
        <w:t>such,</w:t>
      </w:r>
      <w:r>
        <w:rPr>
          <w:spacing w:val="-3"/>
          <w:sz w:val="16"/>
        </w:rPr>
        <w:t xml:space="preserve"> </w:t>
      </w:r>
      <w:r>
        <w:rPr>
          <w:sz w:val="16"/>
        </w:rPr>
        <w:t>the</w:t>
      </w:r>
      <w:r>
        <w:rPr>
          <w:spacing w:val="-3"/>
          <w:sz w:val="16"/>
        </w:rPr>
        <w:t xml:space="preserve"> </w:t>
      </w:r>
      <w:r>
        <w:rPr>
          <w:sz w:val="16"/>
        </w:rPr>
        <w:t>Work</w:t>
      </w:r>
      <w:r>
        <w:rPr>
          <w:spacing w:val="40"/>
          <w:sz w:val="16"/>
        </w:rPr>
        <w:t xml:space="preserve"> </w:t>
      </w:r>
      <w:r>
        <w:rPr>
          <w:sz w:val="16"/>
        </w:rPr>
        <w:t>is not subject to U.S. copyright protection.</w:t>
      </w:r>
    </w:p>
    <w:p w14:paraId="660D9D86">
      <w:pPr>
        <w:pStyle w:val="5"/>
        <w:rPr>
          <w:sz w:val="16"/>
        </w:rPr>
      </w:pPr>
    </w:p>
    <w:p w14:paraId="509D2E11">
      <w:pPr>
        <w:pStyle w:val="5"/>
        <w:spacing w:before="59"/>
        <w:rPr>
          <w:sz w:val="16"/>
        </w:rPr>
      </w:pPr>
    </w:p>
    <w:p w14:paraId="68617BFC">
      <w:pPr>
        <w:pStyle w:val="8"/>
        <w:numPr>
          <w:ilvl w:val="0"/>
          <w:numId w:val="4"/>
        </w:numPr>
        <w:tabs>
          <w:tab w:val="left" w:pos="543"/>
          <w:tab w:val="left" w:pos="629"/>
          <w:tab w:val="left" w:pos="5450"/>
          <w:tab w:val="left" w:pos="6840"/>
          <w:tab w:val="left" w:pos="9654"/>
        </w:tabs>
        <w:spacing w:before="1" w:after="0" w:line="244" w:lineRule="auto"/>
        <w:ind w:left="629" w:right="1863" w:hanging="270"/>
        <w:jc w:val="left"/>
        <w:rPr>
          <w:b/>
          <w:sz w:val="16"/>
        </w:rPr>
      </w:pPr>
      <w:r>
        <w:rPr>
          <w:b/>
          <w:sz w:val="16"/>
          <w:u w:val="single"/>
        </w:rPr>
        <w:tab/>
      </w:r>
      <w:r>
        <w:rPr>
          <w:b/>
          <w:sz w:val="16"/>
          <w:u w:val="single"/>
        </w:rPr>
        <w:tab/>
      </w:r>
      <w:r>
        <w:rPr>
          <w:b/>
          <w:sz w:val="16"/>
        </w:rPr>
        <w:tab/>
      </w:r>
      <w:r>
        <w:rPr>
          <w:b/>
          <w:sz w:val="16"/>
          <w:u w:val="single"/>
        </w:rPr>
        <w:tab/>
      </w:r>
      <w:r>
        <w:rPr>
          <w:b/>
          <w:spacing w:val="40"/>
          <w:sz w:val="16"/>
        </w:rPr>
        <w:t xml:space="preserve"> </w:t>
      </w:r>
      <w:r>
        <w:rPr>
          <w:b/>
          <w:sz w:val="16"/>
        </w:rPr>
        <w:t>Authorized</w:t>
      </w:r>
      <w:r>
        <w:rPr>
          <w:b/>
          <w:spacing w:val="-3"/>
          <w:sz w:val="16"/>
        </w:rPr>
        <w:t xml:space="preserve"> </w:t>
      </w:r>
      <w:r>
        <w:rPr>
          <w:b/>
          <w:sz w:val="16"/>
        </w:rPr>
        <w:t>Signature</w:t>
      </w:r>
      <w:r>
        <w:rPr>
          <w:b/>
          <w:sz w:val="16"/>
        </w:rPr>
        <w:tab/>
      </w:r>
      <w:r>
        <w:rPr>
          <w:b/>
          <w:sz w:val="16"/>
        </w:rPr>
        <w:tab/>
      </w:r>
      <w:r>
        <w:rPr>
          <w:b/>
          <w:spacing w:val="-4"/>
          <w:sz w:val="16"/>
        </w:rPr>
        <w:t>Date</w:t>
      </w:r>
    </w:p>
    <w:p w14:paraId="5B7E1960">
      <w:pPr>
        <w:spacing w:before="92"/>
        <w:ind w:left="360" w:right="0" w:firstLine="0"/>
        <w:jc w:val="left"/>
        <w:rPr>
          <w:sz w:val="16"/>
        </w:rPr>
      </w:pPr>
      <w:r>
        <w:rPr>
          <w:sz w:val="16"/>
        </w:rPr>
        <w:t>(Authors</w:t>
      </w:r>
      <w:r>
        <w:rPr>
          <w:spacing w:val="-5"/>
          <w:sz w:val="16"/>
        </w:rPr>
        <w:t xml:space="preserve"> </w:t>
      </w:r>
      <w:r>
        <w:rPr>
          <w:sz w:val="16"/>
        </w:rPr>
        <w:t>who</w:t>
      </w:r>
      <w:r>
        <w:rPr>
          <w:spacing w:val="-5"/>
          <w:sz w:val="16"/>
        </w:rPr>
        <w:t xml:space="preserve"> </w:t>
      </w:r>
      <w:r>
        <w:rPr>
          <w:sz w:val="16"/>
        </w:rPr>
        <w:t>are</w:t>
      </w:r>
      <w:r>
        <w:rPr>
          <w:spacing w:val="-5"/>
          <w:sz w:val="16"/>
        </w:rPr>
        <w:t xml:space="preserve"> </w:t>
      </w:r>
      <w:r>
        <w:rPr>
          <w:sz w:val="16"/>
        </w:rPr>
        <w:t>U.S.</w:t>
      </w:r>
      <w:r>
        <w:rPr>
          <w:spacing w:val="-5"/>
          <w:sz w:val="16"/>
        </w:rPr>
        <w:t xml:space="preserve"> </w:t>
      </w:r>
      <w:r>
        <w:rPr>
          <w:sz w:val="16"/>
        </w:rPr>
        <w:t>government</w:t>
      </w:r>
      <w:r>
        <w:rPr>
          <w:spacing w:val="-4"/>
          <w:sz w:val="16"/>
        </w:rPr>
        <w:t xml:space="preserve"> </w:t>
      </w:r>
      <w:r>
        <w:rPr>
          <w:sz w:val="16"/>
        </w:rPr>
        <w:t>employees</w:t>
      </w:r>
      <w:r>
        <w:rPr>
          <w:spacing w:val="-5"/>
          <w:sz w:val="16"/>
        </w:rPr>
        <w:t xml:space="preserve"> </w:t>
      </w:r>
      <w:r>
        <w:rPr>
          <w:sz w:val="16"/>
        </w:rPr>
        <w:t>should</w:t>
      </w:r>
      <w:r>
        <w:rPr>
          <w:spacing w:val="-5"/>
          <w:sz w:val="16"/>
        </w:rPr>
        <w:t xml:space="preserve"> </w:t>
      </w:r>
      <w:r>
        <w:rPr>
          <w:sz w:val="16"/>
        </w:rPr>
        <w:t>also</w:t>
      </w:r>
      <w:r>
        <w:rPr>
          <w:spacing w:val="-4"/>
          <w:sz w:val="16"/>
        </w:rPr>
        <w:t xml:space="preserve"> </w:t>
      </w:r>
      <w:r>
        <w:rPr>
          <w:sz w:val="16"/>
        </w:rPr>
        <w:t>sign</w:t>
      </w:r>
      <w:r>
        <w:rPr>
          <w:spacing w:val="-5"/>
          <w:sz w:val="16"/>
        </w:rPr>
        <w:t xml:space="preserve"> </w:t>
      </w:r>
      <w:r>
        <w:rPr>
          <w:sz w:val="16"/>
        </w:rPr>
        <w:t>signature</w:t>
      </w:r>
      <w:r>
        <w:rPr>
          <w:spacing w:val="-5"/>
          <w:sz w:val="16"/>
        </w:rPr>
        <w:t xml:space="preserve"> </w:t>
      </w:r>
      <w:r>
        <w:rPr>
          <w:sz w:val="16"/>
        </w:rPr>
        <w:t>line</w:t>
      </w:r>
      <w:r>
        <w:rPr>
          <w:spacing w:val="-5"/>
          <w:sz w:val="16"/>
        </w:rPr>
        <w:t xml:space="preserve"> </w:t>
      </w:r>
      <w:r>
        <w:rPr>
          <w:sz w:val="16"/>
        </w:rPr>
        <w:t>(1)</w:t>
      </w:r>
      <w:r>
        <w:rPr>
          <w:spacing w:val="-5"/>
          <w:sz w:val="16"/>
        </w:rPr>
        <w:t xml:space="preserve"> </w:t>
      </w:r>
      <w:r>
        <w:rPr>
          <w:sz w:val="16"/>
        </w:rPr>
        <w:t>above</w:t>
      </w:r>
      <w:r>
        <w:rPr>
          <w:spacing w:val="-3"/>
          <w:sz w:val="16"/>
        </w:rPr>
        <w:t xml:space="preserve"> </w:t>
      </w:r>
      <w:r>
        <w:rPr>
          <w:sz w:val="16"/>
        </w:rPr>
        <w:t>to</w:t>
      </w:r>
      <w:r>
        <w:rPr>
          <w:spacing w:val="-5"/>
          <w:sz w:val="16"/>
        </w:rPr>
        <w:t xml:space="preserve"> </w:t>
      </w:r>
      <w:r>
        <w:rPr>
          <w:sz w:val="16"/>
        </w:rPr>
        <w:t>enable</w:t>
      </w:r>
      <w:r>
        <w:rPr>
          <w:spacing w:val="-5"/>
          <w:sz w:val="16"/>
        </w:rPr>
        <w:t xml:space="preserve"> </w:t>
      </w:r>
      <w:r>
        <w:rPr>
          <w:sz w:val="16"/>
        </w:rPr>
        <w:t>the</w:t>
      </w:r>
      <w:r>
        <w:rPr>
          <w:spacing w:val="-5"/>
          <w:sz w:val="16"/>
        </w:rPr>
        <w:t xml:space="preserve"> </w:t>
      </w:r>
      <w:r>
        <w:rPr>
          <w:sz w:val="16"/>
        </w:rPr>
        <w:t>IEEE</w:t>
      </w:r>
      <w:r>
        <w:rPr>
          <w:spacing w:val="-4"/>
          <w:sz w:val="16"/>
        </w:rPr>
        <w:t xml:space="preserve"> </w:t>
      </w:r>
      <w:r>
        <w:rPr>
          <w:sz w:val="16"/>
        </w:rPr>
        <w:t>to</w:t>
      </w:r>
      <w:r>
        <w:rPr>
          <w:spacing w:val="-5"/>
          <w:sz w:val="16"/>
        </w:rPr>
        <w:t xml:space="preserve"> </w:t>
      </w:r>
      <w:r>
        <w:rPr>
          <w:sz w:val="16"/>
        </w:rPr>
        <w:t>claim</w:t>
      </w:r>
      <w:r>
        <w:rPr>
          <w:spacing w:val="-8"/>
          <w:sz w:val="16"/>
        </w:rPr>
        <w:t xml:space="preserve"> </w:t>
      </w:r>
      <w:r>
        <w:rPr>
          <w:sz w:val="16"/>
        </w:rPr>
        <w:t>and</w:t>
      </w:r>
      <w:r>
        <w:rPr>
          <w:spacing w:val="-5"/>
          <w:sz w:val="16"/>
        </w:rPr>
        <w:t xml:space="preserve"> </w:t>
      </w:r>
      <w:r>
        <w:rPr>
          <w:sz w:val="16"/>
        </w:rPr>
        <w:t>protect</w:t>
      </w:r>
      <w:r>
        <w:rPr>
          <w:spacing w:val="-5"/>
          <w:sz w:val="16"/>
        </w:rPr>
        <w:t xml:space="preserve"> </w:t>
      </w:r>
      <w:r>
        <w:rPr>
          <w:sz w:val="16"/>
        </w:rPr>
        <w:t>its</w:t>
      </w:r>
      <w:r>
        <w:rPr>
          <w:spacing w:val="-4"/>
          <w:sz w:val="16"/>
        </w:rPr>
        <w:t xml:space="preserve"> </w:t>
      </w:r>
      <w:r>
        <w:rPr>
          <w:sz w:val="16"/>
        </w:rPr>
        <w:t>copyright</w:t>
      </w:r>
      <w:r>
        <w:rPr>
          <w:spacing w:val="-5"/>
          <w:sz w:val="16"/>
        </w:rPr>
        <w:t xml:space="preserve"> </w:t>
      </w:r>
      <w:r>
        <w:rPr>
          <w:sz w:val="16"/>
        </w:rPr>
        <w:t>in</w:t>
      </w:r>
      <w:r>
        <w:rPr>
          <w:spacing w:val="-5"/>
          <w:sz w:val="16"/>
        </w:rPr>
        <w:t xml:space="preserve"> </w:t>
      </w:r>
      <w:r>
        <w:rPr>
          <w:sz w:val="16"/>
        </w:rPr>
        <w:t>international</w:t>
      </w:r>
      <w:r>
        <w:rPr>
          <w:spacing w:val="-5"/>
          <w:sz w:val="16"/>
        </w:rPr>
        <w:t xml:space="preserve"> </w:t>
      </w:r>
      <w:r>
        <w:rPr>
          <w:spacing w:val="-2"/>
          <w:sz w:val="16"/>
        </w:rPr>
        <w:t>jurisdictions.)</w:t>
      </w:r>
    </w:p>
    <w:p w14:paraId="62CF59A3">
      <w:pPr>
        <w:pStyle w:val="5"/>
        <w:spacing w:before="35"/>
        <w:rPr>
          <w:sz w:val="16"/>
        </w:rPr>
      </w:pPr>
    </w:p>
    <w:p w14:paraId="6774C77E">
      <w:pPr>
        <w:pStyle w:val="2"/>
        <w:ind w:right="263"/>
      </w:pPr>
      <w:r>
        <w:t>CROWN</w:t>
      </w:r>
      <w:r>
        <w:rPr>
          <w:spacing w:val="-8"/>
        </w:rPr>
        <w:t xml:space="preserve"> </w:t>
      </w:r>
      <w:r>
        <w:t>COPYRIGHT</w:t>
      </w:r>
      <w:r>
        <w:rPr>
          <w:spacing w:val="-7"/>
        </w:rPr>
        <w:t xml:space="preserve"> </w:t>
      </w:r>
      <w:r>
        <w:t>CERTIFICATION</w:t>
      </w:r>
      <w:r>
        <w:rPr>
          <w:spacing w:val="-7"/>
        </w:rPr>
        <w:t xml:space="preserve"> </w:t>
      </w:r>
      <w:r>
        <w:t>(WHERE</w:t>
      </w:r>
      <w:r>
        <w:rPr>
          <w:spacing w:val="-7"/>
        </w:rPr>
        <w:t xml:space="preserve"> </w:t>
      </w:r>
      <w:r>
        <w:rPr>
          <w:spacing w:val="-2"/>
        </w:rPr>
        <w:t>APPLICABLE)</w:t>
      </w:r>
    </w:p>
    <w:p w14:paraId="06D1B39B">
      <w:pPr>
        <w:spacing w:before="82" w:line="244" w:lineRule="auto"/>
        <w:ind w:left="360" w:right="87" w:hanging="1"/>
        <w:jc w:val="both"/>
        <w:rPr>
          <w:sz w:val="16"/>
        </w:rPr>
      </w:pPr>
      <w:r>
        <w:rPr>
          <w:sz w:val="16"/>
        </w:rPr>
        <w:t>This will certify that all authors of the Work are employees of the British or British Commonwealth Government and prepared the Work in connection with their official</w:t>
      </w:r>
      <w:r>
        <w:rPr>
          <w:spacing w:val="40"/>
          <w:sz w:val="16"/>
        </w:rPr>
        <w:t xml:space="preserve"> </w:t>
      </w:r>
      <w:r>
        <w:rPr>
          <w:sz w:val="16"/>
        </w:rPr>
        <w:t>duties.</w:t>
      </w:r>
      <w:r>
        <w:rPr>
          <w:spacing w:val="40"/>
          <w:sz w:val="16"/>
        </w:rPr>
        <w:t xml:space="preserve"> </w:t>
      </w:r>
      <w:r>
        <w:rPr>
          <w:sz w:val="16"/>
        </w:rPr>
        <w:t>As such, the Work is subject to Crown Copyright and is not assigned to the IEEE as set forth in the first sentence of the Copyright Transfer Section above.</w:t>
      </w:r>
      <w:r>
        <w:rPr>
          <w:spacing w:val="40"/>
          <w:sz w:val="16"/>
        </w:rPr>
        <w:t xml:space="preserve"> </w:t>
      </w:r>
      <w:r>
        <w:rPr>
          <w:sz w:val="16"/>
        </w:rPr>
        <w:t>The</w:t>
      </w:r>
      <w:r>
        <w:rPr>
          <w:spacing w:val="40"/>
          <w:sz w:val="16"/>
        </w:rPr>
        <w:t xml:space="preserve"> </w:t>
      </w:r>
      <w:r>
        <w:rPr>
          <w:sz w:val="16"/>
        </w:rPr>
        <w:t>undersigned acknowledges, however, that the IEEE has the right to publish, distribute and reprint the Work in all forms and media.</w:t>
      </w:r>
    </w:p>
    <w:p w14:paraId="2FCD3BBA">
      <w:pPr>
        <w:pStyle w:val="5"/>
        <w:rPr>
          <w:sz w:val="16"/>
        </w:rPr>
      </w:pPr>
    </w:p>
    <w:p w14:paraId="28A24D2B">
      <w:pPr>
        <w:pStyle w:val="5"/>
        <w:spacing w:before="14"/>
        <w:rPr>
          <w:sz w:val="16"/>
        </w:rPr>
      </w:pPr>
    </w:p>
    <w:p w14:paraId="4779AB44">
      <w:pPr>
        <w:pStyle w:val="8"/>
        <w:numPr>
          <w:ilvl w:val="0"/>
          <w:numId w:val="4"/>
        </w:numPr>
        <w:tabs>
          <w:tab w:val="left" w:pos="544"/>
          <w:tab w:val="left" w:pos="630"/>
          <w:tab w:val="left" w:pos="5450"/>
          <w:tab w:val="left" w:pos="6840"/>
          <w:tab w:val="left" w:pos="9654"/>
        </w:tabs>
        <w:spacing w:before="0" w:after="0" w:line="244" w:lineRule="auto"/>
        <w:ind w:left="630" w:right="1863" w:hanging="270"/>
        <w:jc w:val="left"/>
        <w:rPr>
          <w:b/>
          <w:sz w:val="16"/>
        </w:rPr>
      </w:pPr>
      <w:r>
        <w:rPr>
          <w:b/>
          <w:sz w:val="16"/>
          <w:u w:val="single"/>
        </w:rPr>
        <w:tab/>
      </w:r>
      <w:r>
        <w:rPr>
          <w:b/>
          <w:sz w:val="16"/>
          <w:u w:val="single"/>
        </w:rPr>
        <w:tab/>
      </w:r>
      <w:r>
        <w:rPr>
          <w:b/>
          <w:sz w:val="16"/>
        </w:rPr>
        <w:tab/>
      </w:r>
      <w:r>
        <w:rPr>
          <w:b/>
          <w:sz w:val="16"/>
          <w:u w:val="single"/>
        </w:rPr>
        <w:tab/>
      </w:r>
      <w:r>
        <w:rPr>
          <w:b/>
          <w:spacing w:val="40"/>
          <w:sz w:val="16"/>
        </w:rPr>
        <w:t xml:space="preserve"> </w:t>
      </w:r>
      <w:r>
        <w:rPr>
          <w:b/>
          <w:sz w:val="16"/>
        </w:rPr>
        <w:t>Authorized</w:t>
      </w:r>
      <w:r>
        <w:rPr>
          <w:b/>
          <w:spacing w:val="-3"/>
          <w:sz w:val="16"/>
        </w:rPr>
        <w:t xml:space="preserve"> </w:t>
      </w:r>
      <w:r>
        <w:rPr>
          <w:b/>
          <w:sz w:val="16"/>
        </w:rPr>
        <w:t>Signature</w:t>
      </w:r>
      <w:r>
        <w:rPr>
          <w:b/>
          <w:sz w:val="16"/>
        </w:rPr>
        <w:tab/>
      </w:r>
      <w:r>
        <w:rPr>
          <w:b/>
          <w:sz w:val="16"/>
        </w:rPr>
        <w:tab/>
      </w:r>
      <w:r>
        <w:rPr>
          <w:b/>
          <w:spacing w:val="-4"/>
          <w:sz w:val="16"/>
        </w:rPr>
        <w:t>Date</w:t>
      </w:r>
    </w:p>
    <w:p w14:paraId="7D158A70">
      <w:pPr>
        <w:tabs>
          <w:tab w:val="left" w:pos="9957"/>
        </w:tabs>
        <w:spacing w:before="93" w:line="244" w:lineRule="auto"/>
        <w:ind w:left="360" w:right="795" w:firstLine="0"/>
        <w:jc w:val="left"/>
        <w:rPr>
          <w:i/>
          <w:sz w:val="16"/>
        </w:rPr>
      </w:pPr>
      <w:r>
        <w:rPr>
          <w:sz w:val="16"/>
        </w:rPr>
        <w:t>(Authors</w:t>
      </w:r>
      <w:r>
        <w:rPr>
          <w:spacing w:val="-1"/>
          <w:sz w:val="16"/>
        </w:rPr>
        <w:t xml:space="preserve"> </w:t>
      </w:r>
      <w:r>
        <w:rPr>
          <w:sz w:val="16"/>
        </w:rPr>
        <w:t>who</w:t>
      </w:r>
      <w:r>
        <w:rPr>
          <w:spacing w:val="-1"/>
          <w:sz w:val="16"/>
        </w:rPr>
        <w:t xml:space="preserve"> </w:t>
      </w:r>
      <w:r>
        <w:rPr>
          <w:sz w:val="16"/>
        </w:rPr>
        <w:t>are</w:t>
      </w:r>
      <w:r>
        <w:rPr>
          <w:spacing w:val="-1"/>
          <w:sz w:val="16"/>
        </w:rPr>
        <w:t xml:space="preserve"> </w:t>
      </w:r>
      <w:r>
        <w:rPr>
          <w:sz w:val="16"/>
        </w:rPr>
        <w:t>British</w:t>
      </w:r>
      <w:r>
        <w:rPr>
          <w:spacing w:val="-1"/>
          <w:sz w:val="16"/>
        </w:rPr>
        <w:t xml:space="preserve"> </w:t>
      </w:r>
      <w:r>
        <w:rPr>
          <w:sz w:val="16"/>
        </w:rPr>
        <w:t>or</w:t>
      </w:r>
      <w:r>
        <w:rPr>
          <w:spacing w:val="-1"/>
          <w:sz w:val="16"/>
        </w:rPr>
        <w:t xml:space="preserve"> </w:t>
      </w:r>
      <w:r>
        <w:rPr>
          <w:sz w:val="16"/>
        </w:rPr>
        <w:t>British</w:t>
      </w:r>
      <w:r>
        <w:rPr>
          <w:spacing w:val="-1"/>
          <w:sz w:val="16"/>
        </w:rPr>
        <w:t xml:space="preserve"> </w:t>
      </w:r>
      <w:r>
        <w:rPr>
          <w:sz w:val="16"/>
        </w:rPr>
        <w:t>Commonwealth</w:t>
      </w:r>
      <w:r>
        <w:rPr>
          <w:spacing w:val="-1"/>
          <w:sz w:val="16"/>
        </w:rPr>
        <w:t xml:space="preserve"> </w:t>
      </w:r>
      <w:r>
        <w:rPr>
          <w:sz w:val="16"/>
        </w:rPr>
        <w:t>Government</w:t>
      </w:r>
      <w:r>
        <w:rPr>
          <w:spacing w:val="-1"/>
          <w:sz w:val="16"/>
        </w:rPr>
        <w:t xml:space="preserve"> </w:t>
      </w:r>
      <w:r>
        <w:rPr>
          <w:sz w:val="16"/>
        </w:rPr>
        <w:t>employees</w:t>
      </w:r>
      <w:r>
        <w:rPr>
          <w:spacing w:val="-1"/>
          <w:sz w:val="16"/>
        </w:rPr>
        <w:t xml:space="preserve"> </w:t>
      </w:r>
      <w:r>
        <w:rPr>
          <w:sz w:val="16"/>
        </w:rPr>
        <w:t>should</w:t>
      </w:r>
      <w:r>
        <w:rPr>
          <w:spacing w:val="-1"/>
          <w:sz w:val="16"/>
        </w:rPr>
        <w:t xml:space="preserve"> </w:t>
      </w:r>
      <w:r>
        <w:rPr>
          <w:sz w:val="16"/>
        </w:rPr>
        <w:t>also</w:t>
      </w:r>
      <w:r>
        <w:rPr>
          <w:spacing w:val="-1"/>
          <w:sz w:val="16"/>
        </w:rPr>
        <w:t xml:space="preserve"> </w:t>
      </w:r>
      <w:r>
        <w:rPr>
          <w:sz w:val="16"/>
        </w:rPr>
        <w:t>sign</w:t>
      </w:r>
      <w:r>
        <w:rPr>
          <w:spacing w:val="-1"/>
          <w:sz w:val="16"/>
        </w:rPr>
        <w:t xml:space="preserve"> </w:t>
      </w:r>
      <w:r>
        <w:rPr>
          <w:sz w:val="16"/>
        </w:rPr>
        <w:t>line</w:t>
      </w:r>
      <w:r>
        <w:rPr>
          <w:spacing w:val="-1"/>
          <w:sz w:val="16"/>
        </w:rPr>
        <w:t xml:space="preserve"> </w:t>
      </w:r>
      <w:r>
        <w:rPr>
          <w:sz w:val="16"/>
        </w:rPr>
        <w:t>(1)</w:t>
      </w:r>
      <w:r>
        <w:rPr>
          <w:spacing w:val="-1"/>
          <w:sz w:val="16"/>
        </w:rPr>
        <w:t xml:space="preserve"> </w:t>
      </w:r>
      <w:r>
        <w:rPr>
          <w:sz w:val="16"/>
        </w:rPr>
        <w:t>above</w:t>
      </w:r>
      <w:r>
        <w:rPr>
          <w:spacing w:val="-1"/>
          <w:sz w:val="16"/>
        </w:rPr>
        <w:t xml:space="preserve"> </w:t>
      </w:r>
      <w:r>
        <w:rPr>
          <w:sz w:val="16"/>
        </w:rPr>
        <w:t>to</w:t>
      </w:r>
      <w:r>
        <w:rPr>
          <w:spacing w:val="-1"/>
          <w:sz w:val="16"/>
        </w:rPr>
        <w:t xml:space="preserve"> </w:t>
      </w:r>
      <w:r>
        <w:rPr>
          <w:sz w:val="16"/>
        </w:rPr>
        <w:t>indicate</w:t>
      </w:r>
      <w:r>
        <w:rPr>
          <w:spacing w:val="-1"/>
          <w:sz w:val="16"/>
        </w:rPr>
        <w:t xml:space="preserve"> </w:t>
      </w:r>
      <w:r>
        <w:rPr>
          <w:sz w:val="16"/>
        </w:rPr>
        <w:t>their</w:t>
      </w:r>
      <w:r>
        <w:rPr>
          <w:spacing w:val="-1"/>
          <w:sz w:val="16"/>
        </w:rPr>
        <w:t xml:space="preserve"> </w:t>
      </w:r>
      <w:r>
        <w:rPr>
          <w:sz w:val="16"/>
        </w:rPr>
        <w:t>acceptance</w:t>
      </w:r>
      <w:r>
        <w:rPr>
          <w:spacing w:val="-1"/>
          <w:sz w:val="16"/>
        </w:rPr>
        <w:t xml:space="preserve"> </w:t>
      </w:r>
      <w:r>
        <w:rPr>
          <w:sz w:val="16"/>
        </w:rPr>
        <w:t>of</w:t>
      </w:r>
      <w:r>
        <w:rPr>
          <w:spacing w:val="-1"/>
          <w:sz w:val="16"/>
        </w:rPr>
        <w:t xml:space="preserve"> </w:t>
      </w:r>
      <w:r>
        <w:rPr>
          <w:sz w:val="16"/>
        </w:rPr>
        <w:t>all</w:t>
      </w:r>
      <w:r>
        <w:rPr>
          <w:spacing w:val="-1"/>
          <w:sz w:val="16"/>
        </w:rPr>
        <w:t xml:space="preserve"> </w:t>
      </w:r>
      <w:r>
        <w:rPr>
          <w:sz w:val="16"/>
        </w:rPr>
        <w:t>terms</w:t>
      </w:r>
      <w:r>
        <w:rPr>
          <w:spacing w:val="-1"/>
          <w:sz w:val="16"/>
        </w:rPr>
        <w:t xml:space="preserve"> </w:t>
      </w:r>
      <w:r>
        <w:rPr>
          <w:sz w:val="16"/>
        </w:rPr>
        <w:t>other</w:t>
      </w:r>
      <w:r>
        <w:rPr>
          <w:spacing w:val="-1"/>
          <w:sz w:val="16"/>
        </w:rPr>
        <w:t xml:space="preserve"> </w:t>
      </w:r>
      <w:r>
        <w:rPr>
          <w:sz w:val="16"/>
        </w:rPr>
        <w:t>than</w:t>
      </w:r>
      <w:r>
        <w:rPr>
          <w:spacing w:val="-1"/>
          <w:sz w:val="16"/>
        </w:rPr>
        <w:t xml:space="preserve"> </w:t>
      </w:r>
      <w:r>
        <w:rPr>
          <w:sz w:val="16"/>
        </w:rPr>
        <w:t>the</w:t>
      </w:r>
      <w:r>
        <w:rPr>
          <w:spacing w:val="40"/>
          <w:sz w:val="16"/>
        </w:rPr>
        <w:t xml:space="preserve"> </w:t>
      </w:r>
      <w:r>
        <w:rPr>
          <w:sz w:val="16"/>
        </w:rPr>
        <w:t>copyright</w:t>
      </w:r>
      <w:r>
        <w:rPr>
          <w:spacing w:val="-10"/>
          <w:sz w:val="16"/>
        </w:rPr>
        <w:t xml:space="preserve"> </w:t>
      </w:r>
      <w:r>
        <w:rPr>
          <w:spacing w:val="-2"/>
          <w:sz w:val="16"/>
        </w:rPr>
        <w:t>transfer.)</w:t>
      </w:r>
      <w:r>
        <w:rPr>
          <w:sz w:val="16"/>
        </w:rPr>
        <w:tab/>
      </w:r>
      <w:r>
        <w:rPr>
          <w:i/>
          <w:sz w:val="16"/>
        </w:rPr>
        <w:t>rev.</w:t>
      </w:r>
      <w:r>
        <w:rPr>
          <w:i/>
          <w:spacing w:val="-4"/>
          <w:sz w:val="16"/>
        </w:rPr>
        <w:t xml:space="preserve"> </w:t>
      </w:r>
      <w:r>
        <w:rPr>
          <w:i/>
          <w:spacing w:val="-2"/>
          <w:sz w:val="16"/>
        </w:rPr>
        <w:t>020711</w:t>
      </w:r>
    </w:p>
    <w:p w14:paraId="7A060046">
      <w:pPr>
        <w:spacing w:after="0" w:line="244" w:lineRule="auto"/>
        <w:jc w:val="left"/>
        <w:rPr>
          <w:i/>
          <w:sz w:val="16"/>
        </w:rPr>
        <w:sectPr>
          <w:type w:val="continuous"/>
          <w:pgSz w:w="12240" w:h="15840"/>
          <w:pgMar w:top="1020" w:right="360" w:bottom="280" w:left="360" w:header="720" w:footer="720" w:gutter="0"/>
          <w:cols w:space="720" w:num="1"/>
        </w:sectPr>
      </w:pPr>
    </w:p>
    <w:p w14:paraId="0B2AB55D">
      <w:pPr>
        <w:spacing w:before="76"/>
        <w:ind w:left="533" w:right="532" w:firstLine="0"/>
        <w:jc w:val="center"/>
        <w:rPr>
          <w:i/>
          <w:sz w:val="24"/>
        </w:rPr>
      </w:pPr>
      <w:r>
        <w:rPr>
          <w:b/>
          <w:sz w:val="24"/>
        </w:rPr>
        <w:t>IEEE</w:t>
      </w:r>
      <w:r>
        <w:rPr>
          <w:b/>
          <w:spacing w:val="-8"/>
          <w:sz w:val="24"/>
        </w:rPr>
        <w:t xml:space="preserve"> </w:t>
      </w:r>
      <w:r>
        <w:rPr>
          <w:b/>
          <w:sz w:val="24"/>
        </w:rPr>
        <w:t>COPYRIGHT</w:t>
      </w:r>
      <w:r>
        <w:rPr>
          <w:b/>
          <w:spacing w:val="-6"/>
          <w:sz w:val="24"/>
        </w:rPr>
        <w:t xml:space="preserve"> </w:t>
      </w:r>
      <w:r>
        <w:rPr>
          <w:b/>
          <w:sz w:val="24"/>
        </w:rPr>
        <w:t>FORM</w:t>
      </w:r>
      <w:r>
        <w:rPr>
          <w:b/>
          <w:spacing w:val="-4"/>
          <w:sz w:val="24"/>
        </w:rPr>
        <w:t xml:space="preserve"> </w:t>
      </w:r>
      <w:r>
        <w:rPr>
          <w:i/>
          <w:spacing w:val="-2"/>
          <w:sz w:val="24"/>
        </w:rPr>
        <w:t>(continued)</w:t>
      </w:r>
    </w:p>
    <w:p w14:paraId="3B34F761">
      <w:pPr>
        <w:pStyle w:val="5"/>
        <w:spacing w:before="128"/>
        <w:rPr>
          <w:i/>
          <w:sz w:val="24"/>
        </w:rPr>
      </w:pPr>
    </w:p>
    <w:p w14:paraId="29368A42">
      <w:pPr>
        <w:pStyle w:val="2"/>
        <w:ind w:right="534"/>
      </w:pPr>
      <w:r>
        <w:t>RETAINED</w:t>
      </w:r>
      <w:r>
        <w:rPr>
          <w:spacing w:val="-7"/>
        </w:rPr>
        <w:t xml:space="preserve"> </w:t>
      </w:r>
      <w:r>
        <w:t>RIGHTS/TERMS</w:t>
      </w:r>
      <w:r>
        <w:rPr>
          <w:spacing w:val="-7"/>
        </w:rPr>
        <w:t xml:space="preserve"> </w:t>
      </w:r>
      <w:r>
        <w:t>AND</w:t>
      </w:r>
      <w:r>
        <w:rPr>
          <w:spacing w:val="-6"/>
        </w:rPr>
        <w:t xml:space="preserve"> </w:t>
      </w:r>
      <w:r>
        <w:rPr>
          <w:spacing w:val="-2"/>
        </w:rPr>
        <w:t>CONDITIONS</w:t>
      </w:r>
    </w:p>
    <w:p w14:paraId="315093C7">
      <w:pPr>
        <w:pStyle w:val="5"/>
        <w:spacing w:before="9"/>
        <w:rPr>
          <w:b/>
        </w:rPr>
      </w:pPr>
    </w:p>
    <w:p w14:paraId="583DF7C7">
      <w:pPr>
        <w:spacing w:before="0"/>
        <w:ind w:left="533" w:right="711" w:firstLine="0"/>
        <w:jc w:val="center"/>
        <w:rPr>
          <w:b/>
          <w:sz w:val="18"/>
        </w:rPr>
      </w:pPr>
      <w:r>
        <w:rPr>
          <w:b/>
          <w:spacing w:val="-2"/>
          <w:sz w:val="18"/>
          <w:u w:val="single"/>
        </w:rPr>
        <w:t>General</w:t>
      </w:r>
    </w:p>
    <w:p w14:paraId="2FD2BB2B">
      <w:pPr>
        <w:pStyle w:val="8"/>
        <w:numPr>
          <w:ilvl w:val="0"/>
          <w:numId w:val="5"/>
        </w:numPr>
        <w:tabs>
          <w:tab w:val="left" w:pos="398"/>
        </w:tabs>
        <w:spacing w:before="85" w:after="0" w:line="240" w:lineRule="auto"/>
        <w:ind w:left="398" w:right="0" w:hanging="226"/>
        <w:jc w:val="both"/>
        <w:rPr>
          <w:sz w:val="18"/>
        </w:rPr>
      </w:pPr>
      <w:r>
        <w:rPr>
          <w:sz w:val="18"/>
        </w:rPr>
        <w:t>Authors/employers retain all proprietary</w:t>
      </w:r>
      <w:r>
        <w:rPr>
          <w:spacing w:val="2"/>
          <w:sz w:val="18"/>
        </w:rPr>
        <w:t xml:space="preserve"> </w:t>
      </w:r>
      <w:r>
        <w:rPr>
          <w:sz w:val="18"/>
        </w:rPr>
        <w:t>rights in any</w:t>
      </w:r>
      <w:r>
        <w:rPr>
          <w:spacing w:val="2"/>
          <w:sz w:val="18"/>
        </w:rPr>
        <w:t xml:space="preserve"> </w:t>
      </w:r>
      <w:r>
        <w:rPr>
          <w:sz w:val="18"/>
        </w:rPr>
        <w:t>process, procedure, or article of manufacture described in the</w:t>
      </w:r>
      <w:r>
        <w:rPr>
          <w:spacing w:val="1"/>
          <w:sz w:val="18"/>
        </w:rPr>
        <w:t xml:space="preserve"> </w:t>
      </w:r>
      <w:r>
        <w:rPr>
          <w:spacing w:val="-2"/>
          <w:sz w:val="18"/>
        </w:rPr>
        <w:t>Work.</w:t>
      </w:r>
    </w:p>
    <w:p w14:paraId="694D2748">
      <w:pPr>
        <w:pStyle w:val="8"/>
        <w:numPr>
          <w:ilvl w:val="0"/>
          <w:numId w:val="5"/>
        </w:numPr>
        <w:tabs>
          <w:tab w:val="left" w:pos="354"/>
        </w:tabs>
        <w:spacing w:before="7" w:after="0" w:line="244" w:lineRule="auto"/>
        <w:ind w:left="172" w:right="357" w:firstLine="0"/>
        <w:jc w:val="both"/>
        <w:rPr>
          <w:sz w:val="18"/>
        </w:rPr>
      </w:pPr>
      <w:r>
        <w:rPr>
          <w:sz w:val="18"/>
        </w:rPr>
        <w:t>Authors/employers may reproduce or authorize others to reproduce the Work, material extracted verbatim from</w:t>
      </w:r>
      <w:r>
        <w:rPr>
          <w:spacing w:val="-2"/>
          <w:sz w:val="18"/>
        </w:rPr>
        <w:t xml:space="preserve"> </w:t>
      </w:r>
      <w:r>
        <w:rPr>
          <w:sz w:val="18"/>
        </w:rPr>
        <w:t>the</w:t>
      </w:r>
      <w:r>
        <w:rPr>
          <w:spacing w:val="-1"/>
          <w:sz w:val="18"/>
        </w:rPr>
        <w:t xml:space="preserve"> </w:t>
      </w:r>
      <w:r>
        <w:rPr>
          <w:sz w:val="18"/>
        </w:rPr>
        <w:t>Work,</w:t>
      </w:r>
      <w:r>
        <w:rPr>
          <w:spacing w:val="-1"/>
          <w:sz w:val="18"/>
        </w:rPr>
        <w:t xml:space="preserve"> </w:t>
      </w:r>
      <w:r>
        <w:rPr>
          <w:sz w:val="18"/>
        </w:rPr>
        <w:t>or</w:t>
      </w:r>
      <w:r>
        <w:rPr>
          <w:spacing w:val="-1"/>
          <w:sz w:val="18"/>
        </w:rPr>
        <w:t xml:space="preserve"> </w:t>
      </w:r>
      <w:r>
        <w:rPr>
          <w:sz w:val="18"/>
        </w:rPr>
        <w:t>derivative</w:t>
      </w:r>
      <w:r>
        <w:rPr>
          <w:spacing w:val="-1"/>
          <w:sz w:val="18"/>
        </w:rPr>
        <w:t xml:space="preserve"> </w:t>
      </w:r>
      <w:r>
        <w:rPr>
          <w:sz w:val="18"/>
        </w:rPr>
        <w:t>works</w:t>
      </w:r>
      <w:r>
        <w:rPr>
          <w:spacing w:val="-1"/>
          <w:sz w:val="18"/>
        </w:rPr>
        <w:t xml:space="preserve"> </w:t>
      </w:r>
      <w:r>
        <w:rPr>
          <w:sz w:val="18"/>
        </w:rPr>
        <w:t>for</w:t>
      </w:r>
      <w:r>
        <w:rPr>
          <w:spacing w:val="-1"/>
          <w:sz w:val="18"/>
        </w:rPr>
        <w:t xml:space="preserve"> </w:t>
      </w:r>
      <w:r>
        <w:rPr>
          <w:sz w:val="18"/>
        </w:rPr>
        <w:t>the author’s personal use or for company use, provided that the source and the IEEE copyright notice are indicated, the copies are not used in any way that implies IEEE endorsement of a product or service of any employer, and the copies themselves are not offered for sale.</w:t>
      </w:r>
    </w:p>
    <w:p w14:paraId="7FCCC93B">
      <w:pPr>
        <w:pStyle w:val="8"/>
        <w:numPr>
          <w:ilvl w:val="0"/>
          <w:numId w:val="5"/>
        </w:numPr>
        <w:tabs>
          <w:tab w:val="left" w:pos="384"/>
        </w:tabs>
        <w:spacing w:before="4" w:after="0" w:line="244" w:lineRule="auto"/>
        <w:ind w:left="172" w:right="357" w:firstLine="0"/>
        <w:jc w:val="both"/>
        <w:rPr>
          <w:sz w:val="18"/>
        </w:rPr>
      </w:pPr>
      <w:r>
        <w:rPr>
          <w:sz w:val="18"/>
        </w:rPr>
        <w:t>In the case of a Work performed under a U.S. Government contract or grant, the IEEE recognizes that the U.S. Government has royalty-free permission to reproduce all or portions of the Work, and to authorize others to do so, for official U.S. Government purposes only, if the contract/grant</w:t>
      </w:r>
      <w:r>
        <w:rPr>
          <w:spacing w:val="40"/>
          <w:sz w:val="18"/>
        </w:rPr>
        <w:t xml:space="preserve"> </w:t>
      </w:r>
      <w:r>
        <w:rPr>
          <w:sz w:val="18"/>
        </w:rPr>
        <w:t>so requires.</w:t>
      </w:r>
    </w:p>
    <w:p w14:paraId="4B430260">
      <w:pPr>
        <w:pStyle w:val="8"/>
        <w:numPr>
          <w:ilvl w:val="0"/>
          <w:numId w:val="5"/>
        </w:numPr>
        <w:tabs>
          <w:tab w:val="left" w:pos="356"/>
        </w:tabs>
        <w:spacing w:before="4" w:after="0" w:line="244" w:lineRule="auto"/>
        <w:ind w:left="172" w:right="358" w:firstLine="0"/>
        <w:jc w:val="both"/>
        <w:rPr>
          <w:sz w:val="18"/>
        </w:rPr>
      </w:pPr>
      <w:r>
        <w:rPr>
          <w:sz w:val="18"/>
        </w:rPr>
        <w:t>Although authors are permitted to re-use all or portions of the Work in other works, this does not include granting third-party requests for reprinting, republishing, or other types of re-use.</w:t>
      </w:r>
      <w:r>
        <w:rPr>
          <w:spacing w:val="40"/>
          <w:sz w:val="18"/>
        </w:rPr>
        <w:t xml:space="preserve"> </w:t>
      </w:r>
      <w:r>
        <w:rPr>
          <w:sz w:val="18"/>
        </w:rPr>
        <w:t>The IEEE Intellectual Property Rights office must handle all such third-party requests.</w:t>
      </w:r>
    </w:p>
    <w:p w14:paraId="216ED298">
      <w:pPr>
        <w:pStyle w:val="8"/>
        <w:numPr>
          <w:ilvl w:val="0"/>
          <w:numId w:val="5"/>
        </w:numPr>
        <w:tabs>
          <w:tab w:val="left" w:pos="372"/>
        </w:tabs>
        <w:spacing w:before="4" w:after="0" w:line="244" w:lineRule="auto"/>
        <w:ind w:left="172" w:right="358" w:firstLine="0"/>
        <w:jc w:val="both"/>
        <w:rPr>
          <w:sz w:val="18"/>
        </w:rPr>
      </w:pPr>
      <w:r>
        <w:rPr>
          <w:sz w:val="18"/>
        </w:rPr>
        <w:t xml:space="preserve">Authors whose work was performed under a grant from a government funding agency are free to fulfill any deposit mandates from that funding </w:t>
      </w:r>
      <w:r>
        <w:rPr>
          <w:spacing w:val="-2"/>
          <w:sz w:val="18"/>
        </w:rPr>
        <w:t>agency.</w:t>
      </w:r>
    </w:p>
    <w:p w14:paraId="048E10C6">
      <w:pPr>
        <w:pStyle w:val="5"/>
        <w:spacing w:before="8"/>
      </w:pPr>
    </w:p>
    <w:p w14:paraId="0A619F13">
      <w:pPr>
        <w:spacing w:before="0"/>
        <w:ind w:left="4943" w:right="0" w:firstLine="0"/>
        <w:jc w:val="both"/>
        <w:rPr>
          <w:b/>
          <w:sz w:val="18"/>
        </w:rPr>
      </w:pPr>
      <w:r>
        <w:rPr>
          <w:b/>
          <w:sz w:val="18"/>
          <w:u w:val="single"/>
        </w:rPr>
        <w:t xml:space="preserve">Author Online </w:t>
      </w:r>
      <w:r>
        <w:rPr>
          <w:b/>
          <w:spacing w:val="-5"/>
          <w:sz w:val="18"/>
          <w:u w:val="single"/>
        </w:rPr>
        <w:t>Use</w:t>
      </w:r>
    </w:p>
    <w:p w14:paraId="46BC1A4A">
      <w:pPr>
        <w:pStyle w:val="8"/>
        <w:numPr>
          <w:ilvl w:val="0"/>
          <w:numId w:val="5"/>
        </w:numPr>
        <w:tabs>
          <w:tab w:val="left" w:pos="378"/>
        </w:tabs>
        <w:spacing w:before="84" w:after="0" w:line="244" w:lineRule="auto"/>
        <w:ind w:left="172" w:right="358" w:firstLine="0"/>
        <w:jc w:val="both"/>
        <w:rPr>
          <w:sz w:val="18"/>
        </w:rPr>
      </w:pPr>
      <w:r>
        <w:rPr>
          <w:b/>
          <w:sz w:val="18"/>
        </w:rPr>
        <w:t>Personal Servers.</w:t>
      </w:r>
      <w:r>
        <w:rPr>
          <w:b/>
          <w:spacing w:val="40"/>
          <w:sz w:val="18"/>
        </w:rPr>
        <w:t xml:space="preserve"> </w:t>
      </w:r>
      <w:r>
        <w:rPr>
          <w:sz w:val="18"/>
        </w:rPr>
        <w:t>Authors and/or their employers shall have the right to post the accepted version of IEEE-copyrighted articles on their own personal servers or the servers of their institutions or employers without permission from</w:t>
      </w:r>
      <w:r>
        <w:rPr>
          <w:spacing w:val="-1"/>
          <w:sz w:val="18"/>
        </w:rPr>
        <w:t xml:space="preserve"> </w:t>
      </w:r>
      <w:r>
        <w:rPr>
          <w:sz w:val="18"/>
        </w:rPr>
        <w:t>IEEE, provided that</w:t>
      </w:r>
      <w:r>
        <w:rPr>
          <w:spacing w:val="-1"/>
          <w:sz w:val="18"/>
        </w:rPr>
        <w:t xml:space="preserve"> </w:t>
      </w:r>
      <w:r>
        <w:rPr>
          <w:sz w:val="18"/>
        </w:rPr>
        <w:t>the</w:t>
      </w:r>
      <w:r>
        <w:rPr>
          <w:spacing w:val="-1"/>
          <w:sz w:val="18"/>
        </w:rPr>
        <w:t xml:space="preserve"> </w:t>
      </w:r>
      <w:r>
        <w:rPr>
          <w:sz w:val="18"/>
        </w:rPr>
        <w:t>posted</w:t>
      </w:r>
      <w:r>
        <w:rPr>
          <w:spacing w:val="-1"/>
          <w:sz w:val="18"/>
        </w:rPr>
        <w:t xml:space="preserve"> </w:t>
      </w:r>
      <w:r>
        <w:rPr>
          <w:sz w:val="18"/>
        </w:rPr>
        <w:t>version</w:t>
      </w:r>
      <w:r>
        <w:rPr>
          <w:spacing w:val="-1"/>
          <w:sz w:val="18"/>
        </w:rPr>
        <w:t xml:space="preserve"> </w:t>
      </w:r>
      <w:r>
        <w:rPr>
          <w:sz w:val="18"/>
        </w:rPr>
        <w:t>includes</w:t>
      </w:r>
      <w:r>
        <w:rPr>
          <w:spacing w:val="-1"/>
          <w:sz w:val="18"/>
        </w:rPr>
        <w:t xml:space="preserve"> </w:t>
      </w:r>
      <w:r>
        <w:rPr>
          <w:sz w:val="18"/>
        </w:rPr>
        <w:t>a</w:t>
      </w:r>
      <w:r>
        <w:rPr>
          <w:spacing w:val="-1"/>
          <w:sz w:val="18"/>
        </w:rPr>
        <w:t xml:space="preserve"> </w:t>
      </w:r>
      <w:r>
        <w:rPr>
          <w:sz w:val="18"/>
        </w:rPr>
        <w:t>prominently displayed IEEE copyright notice and, when published, a full citation to the original IEEE publication, including a link to the article abstract in IEEE Xplore. Authors shall not post the final, published versions of their papers.</w:t>
      </w:r>
    </w:p>
    <w:p w14:paraId="21B9F471">
      <w:pPr>
        <w:pStyle w:val="8"/>
        <w:numPr>
          <w:ilvl w:val="0"/>
          <w:numId w:val="5"/>
        </w:numPr>
        <w:tabs>
          <w:tab w:val="left" w:pos="389"/>
        </w:tabs>
        <w:spacing w:before="4" w:after="0" w:line="244" w:lineRule="auto"/>
        <w:ind w:left="172" w:right="357" w:firstLine="0"/>
        <w:jc w:val="both"/>
        <w:rPr>
          <w:sz w:val="18"/>
        </w:rPr>
      </w:pPr>
      <w:r>
        <w:rPr>
          <w:sz w:val="18"/>
        </w:rPr>
        <w:drawing>
          <wp:anchor distT="0" distB="0" distL="0" distR="0" simplePos="0" relativeHeight="251660288" behindDoc="1" locked="0" layoutInCell="1" allowOverlap="1">
            <wp:simplePos x="0" y="0"/>
            <wp:positionH relativeFrom="page">
              <wp:posOffset>1677670</wp:posOffset>
            </wp:positionH>
            <wp:positionV relativeFrom="paragraph">
              <wp:posOffset>430530</wp:posOffset>
            </wp:positionV>
            <wp:extent cx="4225925" cy="123380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226051" cy="1233593"/>
                    </a:xfrm>
                    <a:prstGeom prst="rect">
                      <a:avLst/>
                    </a:prstGeom>
                  </pic:spPr>
                </pic:pic>
              </a:graphicData>
            </a:graphic>
          </wp:anchor>
        </w:drawing>
      </w:r>
      <w:r>
        <w:rPr>
          <w:b/>
          <w:sz w:val="18"/>
        </w:rPr>
        <w:t>Classroom or Internal Training Use.</w:t>
      </w:r>
      <w:r>
        <w:rPr>
          <w:b/>
          <w:spacing w:val="40"/>
          <w:sz w:val="18"/>
        </w:rPr>
        <w:t xml:space="preserve"> </w:t>
      </w:r>
      <w:r>
        <w:rPr>
          <w:sz w:val="18"/>
        </w:rPr>
        <w:t>An author is expressly permitted to post any portion of the accepted version of his/her own IEEE- copyrighted articles on the author’s personal web site or the servers of the author’s institution or company in connection with the author’s teaching, training, or work responsibilities, provided that the appropriate copyright, credit, and reuse notices appear prominently with the posted material. Examples of permitted uses are lecture materials, course packs, e-reserves, conference presentations, or in-house training courses.</w:t>
      </w:r>
    </w:p>
    <w:p w14:paraId="150D8F35">
      <w:pPr>
        <w:pStyle w:val="8"/>
        <w:numPr>
          <w:ilvl w:val="0"/>
          <w:numId w:val="5"/>
        </w:numPr>
        <w:tabs>
          <w:tab w:val="left" w:pos="369"/>
        </w:tabs>
        <w:spacing w:before="4" w:after="0" w:line="244" w:lineRule="auto"/>
        <w:ind w:left="172" w:right="356" w:firstLine="0"/>
        <w:jc w:val="both"/>
        <w:rPr>
          <w:sz w:val="18"/>
        </w:rPr>
      </w:pPr>
      <w:r>
        <w:rPr>
          <w:b/>
          <w:sz w:val="18"/>
        </w:rPr>
        <w:t>Electronic Preprints.</w:t>
      </w:r>
      <w:r>
        <w:rPr>
          <w:b/>
          <w:spacing w:val="40"/>
          <w:sz w:val="18"/>
        </w:rPr>
        <w:t xml:space="preserve"> </w:t>
      </w:r>
      <w:r>
        <w:rPr>
          <w:sz w:val="18"/>
        </w:rPr>
        <w:t>Before submitting an article to an IEEE publication, authors frequently post their manuscripts to their own web site, their employer’s site, or to another server that invites constructive comment from colleagues. Upon submission of an article to IEEE, an author is required to transfer copyright in the article to IEEE, and the author must update any previously posted version of the article with a prominently displayed IEEE copyright</w:t>
      </w:r>
      <w:r>
        <w:rPr>
          <w:spacing w:val="2"/>
          <w:sz w:val="18"/>
        </w:rPr>
        <w:t xml:space="preserve"> </w:t>
      </w:r>
      <w:r>
        <w:rPr>
          <w:sz w:val="18"/>
        </w:rPr>
        <w:t>notice.</w:t>
      </w:r>
      <w:r>
        <w:rPr>
          <w:spacing w:val="2"/>
          <w:sz w:val="18"/>
        </w:rPr>
        <w:t xml:space="preserve"> </w:t>
      </w:r>
      <w:r>
        <w:rPr>
          <w:sz w:val="18"/>
        </w:rPr>
        <w:t>Upon</w:t>
      </w:r>
      <w:r>
        <w:rPr>
          <w:spacing w:val="2"/>
          <w:sz w:val="18"/>
        </w:rPr>
        <w:t xml:space="preserve"> </w:t>
      </w:r>
      <w:r>
        <w:rPr>
          <w:sz w:val="18"/>
        </w:rPr>
        <w:t>publication</w:t>
      </w:r>
      <w:r>
        <w:rPr>
          <w:spacing w:val="2"/>
          <w:sz w:val="18"/>
        </w:rPr>
        <w:t xml:space="preserve"> </w:t>
      </w:r>
      <w:r>
        <w:rPr>
          <w:sz w:val="18"/>
        </w:rPr>
        <w:t>of</w:t>
      </w:r>
      <w:r>
        <w:rPr>
          <w:spacing w:val="2"/>
          <w:sz w:val="18"/>
        </w:rPr>
        <w:t xml:space="preserve"> </w:t>
      </w:r>
      <w:r>
        <w:rPr>
          <w:sz w:val="18"/>
        </w:rPr>
        <w:t>an</w:t>
      </w:r>
      <w:r>
        <w:rPr>
          <w:spacing w:val="2"/>
          <w:sz w:val="18"/>
        </w:rPr>
        <w:t xml:space="preserve"> </w:t>
      </w:r>
      <w:r>
        <w:rPr>
          <w:sz w:val="18"/>
        </w:rPr>
        <w:t>article</w:t>
      </w:r>
      <w:r>
        <w:rPr>
          <w:spacing w:val="2"/>
          <w:sz w:val="18"/>
        </w:rPr>
        <w:t xml:space="preserve"> </w:t>
      </w:r>
      <w:r>
        <w:rPr>
          <w:sz w:val="18"/>
        </w:rPr>
        <w:t>by</w:t>
      </w:r>
      <w:r>
        <w:rPr>
          <w:spacing w:val="4"/>
          <w:sz w:val="18"/>
        </w:rPr>
        <w:t xml:space="preserve"> </w:t>
      </w:r>
      <w:r>
        <w:rPr>
          <w:sz w:val="18"/>
        </w:rPr>
        <w:t>the</w:t>
      </w:r>
      <w:r>
        <w:rPr>
          <w:spacing w:val="2"/>
          <w:sz w:val="18"/>
        </w:rPr>
        <w:t xml:space="preserve"> </w:t>
      </w:r>
      <w:r>
        <w:rPr>
          <w:sz w:val="18"/>
        </w:rPr>
        <w:t>IEEE,</w:t>
      </w:r>
      <w:r>
        <w:rPr>
          <w:spacing w:val="2"/>
          <w:sz w:val="18"/>
        </w:rPr>
        <w:t xml:space="preserve"> </w:t>
      </w:r>
      <w:r>
        <w:rPr>
          <w:sz w:val="18"/>
        </w:rPr>
        <w:t>the</w:t>
      </w:r>
      <w:r>
        <w:rPr>
          <w:spacing w:val="2"/>
          <w:sz w:val="18"/>
        </w:rPr>
        <w:t xml:space="preserve"> </w:t>
      </w:r>
      <w:r>
        <w:rPr>
          <w:sz w:val="18"/>
        </w:rPr>
        <w:t>author</w:t>
      </w:r>
      <w:r>
        <w:rPr>
          <w:spacing w:val="3"/>
          <w:sz w:val="18"/>
        </w:rPr>
        <w:t xml:space="preserve"> </w:t>
      </w:r>
      <w:r>
        <w:rPr>
          <w:sz w:val="18"/>
        </w:rPr>
        <w:t>must</w:t>
      </w:r>
      <w:r>
        <w:rPr>
          <w:spacing w:val="2"/>
          <w:sz w:val="18"/>
        </w:rPr>
        <w:t xml:space="preserve"> </w:t>
      </w:r>
      <w:r>
        <w:rPr>
          <w:sz w:val="18"/>
        </w:rPr>
        <w:t>replace any</w:t>
      </w:r>
      <w:r>
        <w:rPr>
          <w:spacing w:val="2"/>
          <w:sz w:val="18"/>
        </w:rPr>
        <w:t xml:space="preserve"> </w:t>
      </w:r>
      <w:r>
        <w:rPr>
          <w:sz w:val="18"/>
        </w:rPr>
        <w:t>previously</w:t>
      </w:r>
      <w:r>
        <w:rPr>
          <w:spacing w:val="2"/>
          <w:sz w:val="18"/>
        </w:rPr>
        <w:t xml:space="preserve"> </w:t>
      </w:r>
      <w:r>
        <w:rPr>
          <w:sz w:val="18"/>
        </w:rPr>
        <w:t>posted electronic versions</w:t>
      </w:r>
      <w:r>
        <w:rPr>
          <w:spacing w:val="-2"/>
          <w:sz w:val="18"/>
        </w:rPr>
        <w:t xml:space="preserve"> </w:t>
      </w:r>
      <w:r>
        <w:rPr>
          <w:sz w:val="18"/>
        </w:rPr>
        <w:t>of the article with</w:t>
      </w:r>
      <w:r>
        <w:rPr>
          <w:spacing w:val="1"/>
          <w:sz w:val="18"/>
        </w:rPr>
        <w:t xml:space="preserve"> </w:t>
      </w:r>
      <w:r>
        <w:rPr>
          <w:spacing w:val="-2"/>
          <w:sz w:val="18"/>
        </w:rPr>
        <w:t>either</w:t>
      </w:r>
    </w:p>
    <w:p w14:paraId="1A4903B7">
      <w:pPr>
        <w:pStyle w:val="5"/>
        <w:spacing w:line="244" w:lineRule="auto"/>
        <w:ind w:left="172" w:right="358"/>
        <w:jc w:val="both"/>
      </w:pPr>
      <w:r>
        <w:t>(1) the full citation to the IEEE work with a Digital Object Identifier (DOI) or link to the article abstract in IEEE Xplore, or (2) the accepted version</w:t>
      </w:r>
      <w:r>
        <w:rPr>
          <w:spacing w:val="40"/>
        </w:rPr>
        <w:t xml:space="preserve"> </w:t>
      </w:r>
      <w:r>
        <w:t>only (not the IEEE-published version), including the IEEE copyright notice and full citation, with a link to the final, published article in IEEE Xplore.</w:t>
      </w:r>
    </w:p>
    <w:p w14:paraId="6BA91E8D">
      <w:pPr>
        <w:pStyle w:val="5"/>
        <w:spacing w:before="37"/>
      </w:pPr>
    </w:p>
    <w:p w14:paraId="56CC2D22">
      <w:pPr>
        <w:pStyle w:val="2"/>
        <w:ind w:right="712"/>
      </w:pPr>
      <w:r>
        <w:t>INFORMATION</w:t>
      </w:r>
      <w:r>
        <w:rPr>
          <w:spacing w:val="-6"/>
        </w:rPr>
        <w:t xml:space="preserve"> </w:t>
      </w:r>
      <w:r>
        <w:t>FOR</w:t>
      </w:r>
      <w:r>
        <w:rPr>
          <w:spacing w:val="-6"/>
        </w:rPr>
        <w:t xml:space="preserve"> </w:t>
      </w:r>
      <w:r>
        <w:rPr>
          <w:spacing w:val="-2"/>
        </w:rPr>
        <w:t>AUTHORS</w:t>
      </w:r>
    </w:p>
    <w:p w14:paraId="588D655B">
      <w:pPr>
        <w:spacing w:before="4"/>
        <w:ind w:left="172" w:right="0" w:firstLine="0"/>
        <w:jc w:val="left"/>
        <w:rPr>
          <w:b/>
          <w:sz w:val="18"/>
        </w:rPr>
      </w:pPr>
      <w:r>
        <w:rPr>
          <w:b/>
          <w:sz w:val="18"/>
          <w:u w:val="single"/>
        </w:rPr>
        <w:t xml:space="preserve">Author </w:t>
      </w:r>
      <w:r>
        <w:rPr>
          <w:b/>
          <w:spacing w:val="-2"/>
          <w:sz w:val="18"/>
          <w:u w:val="single"/>
        </w:rPr>
        <w:t>Responsibilities</w:t>
      </w:r>
    </w:p>
    <w:p w14:paraId="5DA3BCED">
      <w:pPr>
        <w:pStyle w:val="5"/>
        <w:spacing w:before="1" w:line="244" w:lineRule="auto"/>
        <w:ind w:left="172" w:right="357"/>
        <w:jc w:val="both"/>
      </w:pPr>
      <w:r>
        <w:t>The IEEE distributes its technical publications throughout the world and wants to ensure that the material submitted to its publications is properly available to the readership of those publications.</w:t>
      </w:r>
      <w:r>
        <w:rPr>
          <w:spacing w:val="40"/>
        </w:rPr>
        <w:t xml:space="preserve"> </w:t>
      </w:r>
      <w:r>
        <w:t>Authors must ensure that their Work meets the requirements as stated in section 8.2.1 of the IEEE PSPB Operations Manual, including provisions covering originality, authorship, author responsibilities and author misconduct.</w:t>
      </w:r>
      <w:r>
        <w:rPr>
          <w:spacing w:val="40"/>
        </w:rPr>
        <w:t xml:space="preserve"> </w:t>
      </w:r>
      <w:r>
        <w:t xml:space="preserve">More information on IEEE’s publishing policies may be found at </w:t>
      </w:r>
      <w:r>
        <w:fldChar w:fldCharType="begin"/>
      </w:r>
      <w:r>
        <w:instrText xml:space="preserve"> HYPERLINK "http://www.ieee.org/publications_standards/publications/rights/pub_tools_policies.html" \h </w:instrText>
      </w:r>
      <w:r>
        <w:fldChar w:fldCharType="separate"/>
      </w:r>
      <w:r>
        <w:rPr>
          <w:u w:val="single"/>
        </w:rPr>
        <w:t>http://www.ieee.org/publications_standards/publications/rights/pub_tools_policies.html</w:t>
      </w:r>
      <w:r>
        <w:t>.</w:t>
      </w:r>
      <w:r>
        <w:fldChar w:fldCharType="end"/>
      </w:r>
      <w:r>
        <w:rPr>
          <w:spacing w:val="40"/>
        </w:rPr>
        <w:t xml:space="preserve"> </w:t>
      </w:r>
      <w:r>
        <w:t>Authors are advised especially of IEEE PSPB Operations Manual</w:t>
      </w:r>
      <w:r>
        <w:rPr>
          <w:spacing w:val="-1"/>
        </w:rPr>
        <w:t xml:space="preserve"> </w:t>
      </w:r>
      <w:r>
        <w:t>section 8.2.1.B12: "It is the responsibility of the authors, not the IEEE, to determine whether disclosure of their material requires the prior consent of other parties and, if so, to obtain it."</w:t>
      </w:r>
      <w:r>
        <w:rPr>
          <w:spacing w:val="40"/>
        </w:rPr>
        <w:t xml:space="preserve"> </w:t>
      </w:r>
      <w:r>
        <w:t>Authors are also advised of IEEE PSPB Operations</w:t>
      </w:r>
      <w:r>
        <w:rPr>
          <w:spacing w:val="40"/>
        </w:rPr>
        <w:t xml:space="preserve"> </w:t>
      </w:r>
      <w:r>
        <w:t>Manual section 8.1.1B: "Statements and opinions given in work published by the IEEE are the expression of the authors."</w:t>
      </w:r>
    </w:p>
    <w:p w14:paraId="430DBF17">
      <w:pPr>
        <w:spacing w:before="4"/>
        <w:ind w:left="180" w:right="0" w:firstLine="0"/>
        <w:jc w:val="both"/>
        <w:rPr>
          <w:b/>
          <w:sz w:val="18"/>
        </w:rPr>
      </w:pPr>
      <w:r>
        <w:rPr>
          <w:b/>
          <w:sz w:val="18"/>
          <w:u w:val="single"/>
        </w:rPr>
        <w:t>Author/Employer</w:t>
      </w:r>
      <w:r>
        <w:rPr>
          <w:b/>
          <w:spacing w:val="1"/>
          <w:sz w:val="18"/>
          <w:u w:val="single"/>
        </w:rPr>
        <w:t xml:space="preserve"> </w:t>
      </w:r>
      <w:r>
        <w:rPr>
          <w:b/>
          <w:spacing w:val="-2"/>
          <w:sz w:val="18"/>
          <w:u w:val="single"/>
        </w:rPr>
        <w:t>Rights</w:t>
      </w:r>
    </w:p>
    <w:p w14:paraId="63D932E8">
      <w:pPr>
        <w:pStyle w:val="5"/>
        <w:spacing w:before="1" w:line="244" w:lineRule="auto"/>
        <w:ind w:left="179" w:right="357"/>
        <w:jc w:val="both"/>
      </w:pPr>
      <w:r>
        <w:t>If you are employed and prepared the Work on a subject within the scope of your employment, the copyright in the Work belongs to your employer as</w:t>
      </w:r>
      <w:r>
        <w:rPr>
          <w:spacing w:val="80"/>
        </w:rPr>
        <w:t xml:space="preserve"> </w:t>
      </w:r>
      <w:r>
        <w:t>a work-for-hire. In that case, the IEEE assumes that when you sign this Form, you are authorized to do so by your employer and</w:t>
      </w:r>
      <w:r>
        <w:rPr>
          <w:spacing w:val="-2"/>
        </w:rPr>
        <w:t xml:space="preserve"> </w:t>
      </w:r>
      <w:r>
        <w:t>that your employer has consented to the transfer of copyright, to the representation and warranty of publication rights, and to all other terms and conditions of this Form.</w:t>
      </w:r>
      <w:r>
        <w:rPr>
          <w:spacing w:val="40"/>
        </w:rPr>
        <w:t xml:space="preserve"> </w:t>
      </w:r>
      <w:r>
        <w:t>If such authorization and consent has not been given to you, an authorized representative of your employer should sign this Form as the Author.</w:t>
      </w:r>
    </w:p>
    <w:p w14:paraId="4B37AFD5">
      <w:pPr>
        <w:spacing w:before="4"/>
        <w:ind w:left="180" w:right="0" w:firstLine="0"/>
        <w:jc w:val="both"/>
        <w:rPr>
          <w:b/>
          <w:sz w:val="18"/>
        </w:rPr>
      </w:pPr>
      <w:r>
        <w:rPr>
          <w:b/>
          <w:sz w:val="18"/>
          <w:u w:val="single"/>
        </w:rPr>
        <w:t>IEEE</w:t>
      </w:r>
      <w:r>
        <w:rPr>
          <w:b/>
          <w:spacing w:val="-5"/>
          <w:sz w:val="18"/>
          <w:u w:val="single"/>
        </w:rPr>
        <w:t xml:space="preserve"> </w:t>
      </w:r>
      <w:r>
        <w:rPr>
          <w:b/>
          <w:sz w:val="18"/>
          <w:u w:val="single"/>
        </w:rPr>
        <w:t>Copyright</w:t>
      </w:r>
      <w:r>
        <w:rPr>
          <w:b/>
          <w:spacing w:val="-4"/>
          <w:sz w:val="18"/>
          <w:u w:val="single"/>
        </w:rPr>
        <w:t xml:space="preserve"> </w:t>
      </w:r>
      <w:r>
        <w:rPr>
          <w:b/>
          <w:spacing w:val="-2"/>
          <w:sz w:val="18"/>
          <w:u w:val="single"/>
        </w:rPr>
        <w:t>Ownership</w:t>
      </w:r>
    </w:p>
    <w:p w14:paraId="3B8C8F35">
      <w:pPr>
        <w:pStyle w:val="5"/>
        <w:spacing w:line="244" w:lineRule="auto"/>
        <w:ind w:left="179" w:right="357"/>
        <w:jc w:val="both"/>
      </w:pPr>
      <w:r>
        <w:t>It is the formal policy of the IEEE to own the copyrights to all copyrightable material in its technical publications and to the individual contributions contained therein, in order to protect the interests of the IEEE, its authors and their employers, and, at the same time, to facilitate the appropriate re-use of this material by others.</w:t>
      </w:r>
      <w:r>
        <w:rPr>
          <w:spacing w:val="40"/>
        </w:rPr>
        <w:t xml:space="preserve"> </w:t>
      </w:r>
      <w:r>
        <w:t>The IEEE distributes its technical publications throughout the world and does so by various means such as hard copy, microfiche, microfilm, and electronic media.</w:t>
      </w:r>
      <w:r>
        <w:rPr>
          <w:spacing w:val="40"/>
        </w:rPr>
        <w:t xml:space="preserve"> </w:t>
      </w:r>
      <w:r>
        <w:t>It also abstracts and may translate its publications, and articles contained therein, for inclusion in various compendiums, collective works, databases and similar publications.</w:t>
      </w:r>
    </w:p>
    <w:p w14:paraId="7A0DA305">
      <w:pPr>
        <w:pStyle w:val="5"/>
      </w:pPr>
    </w:p>
    <w:p w14:paraId="4CC0FBE4">
      <w:pPr>
        <w:pStyle w:val="5"/>
        <w:spacing w:before="13"/>
      </w:pPr>
    </w:p>
    <w:p w14:paraId="26EC1646">
      <w:pPr>
        <w:pStyle w:val="2"/>
        <w:ind w:left="711" w:right="179"/>
      </w:pPr>
      <w:r>
        <w:t>THIS</w:t>
      </w:r>
      <w:r>
        <w:rPr>
          <w:spacing w:val="-5"/>
        </w:rPr>
        <w:t xml:space="preserve"> </w:t>
      </w:r>
      <w:r>
        <w:t>FORM</w:t>
      </w:r>
      <w:r>
        <w:rPr>
          <w:spacing w:val="-4"/>
        </w:rPr>
        <w:t xml:space="preserve"> </w:t>
      </w:r>
      <w:r>
        <w:t>MUST</w:t>
      </w:r>
      <w:r>
        <w:rPr>
          <w:spacing w:val="-4"/>
        </w:rPr>
        <w:t xml:space="preserve"> </w:t>
      </w:r>
      <w:r>
        <w:t>ACCOMPANY</w:t>
      </w:r>
      <w:r>
        <w:rPr>
          <w:spacing w:val="-4"/>
        </w:rPr>
        <w:t xml:space="preserve"> </w:t>
      </w:r>
      <w:r>
        <w:t>THE</w:t>
      </w:r>
      <w:r>
        <w:rPr>
          <w:spacing w:val="-5"/>
        </w:rPr>
        <w:t xml:space="preserve"> </w:t>
      </w:r>
      <w:r>
        <w:t>SUBMISSION</w:t>
      </w:r>
      <w:r>
        <w:rPr>
          <w:spacing w:val="-4"/>
        </w:rPr>
        <w:t xml:space="preserve"> </w:t>
      </w:r>
      <w:r>
        <w:t>OF</w:t>
      </w:r>
      <w:r>
        <w:rPr>
          <w:spacing w:val="-4"/>
        </w:rPr>
        <w:t xml:space="preserve"> </w:t>
      </w:r>
      <w:r>
        <w:t>THE</w:t>
      </w:r>
      <w:r>
        <w:rPr>
          <w:spacing w:val="-4"/>
        </w:rPr>
        <w:t xml:space="preserve"> </w:t>
      </w:r>
      <w:r>
        <w:t>AUTHOR’S</w:t>
      </w:r>
      <w:r>
        <w:rPr>
          <w:spacing w:val="-4"/>
        </w:rPr>
        <w:t xml:space="preserve"> </w:t>
      </w:r>
      <w:r>
        <w:rPr>
          <w:spacing w:val="-2"/>
        </w:rPr>
        <w:t>MANUSCRIPT.</w:t>
      </w:r>
    </w:p>
    <w:p w14:paraId="53DDE76F">
      <w:pPr>
        <w:spacing w:before="4"/>
        <w:ind w:left="709" w:right="179" w:firstLine="0"/>
        <w:jc w:val="center"/>
        <w:rPr>
          <w:b/>
          <w:sz w:val="18"/>
        </w:rPr>
      </w:pPr>
      <w:r>
        <w:rPr>
          <w:b/>
          <w:sz w:val="18"/>
        </w:rPr>
        <w:t>Questions</w:t>
      </w:r>
      <w:r>
        <w:rPr>
          <w:b/>
          <w:spacing w:val="-6"/>
          <w:sz w:val="18"/>
        </w:rPr>
        <w:t xml:space="preserve"> </w:t>
      </w:r>
      <w:r>
        <w:rPr>
          <w:b/>
          <w:sz w:val="18"/>
        </w:rPr>
        <w:t>about</w:t>
      </w:r>
      <w:r>
        <w:rPr>
          <w:b/>
          <w:spacing w:val="-4"/>
          <w:sz w:val="18"/>
        </w:rPr>
        <w:t xml:space="preserve"> </w:t>
      </w:r>
      <w:r>
        <w:rPr>
          <w:b/>
          <w:sz w:val="18"/>
        </w:rPr>
        <w:t>the</w:t>
      </w:r>
      <w:r>
        <w:rPr>
          <w:b/>
          <w:spacing w:val="-3"/>
          <w:sz w:val="18"/>
        </w:rPr>
        <w:t xml:space="preserve"> </w:t>
      </w:r>
      <w:r>
        <w:rPr>
          <w:b/>
          <w:sz w:val="18"/>
        </w:rPr>
        <w:t>submission</w:t>
      </w:r>
      <w:r>
        <w:rPr>
          <w:b/>
          <w:spacing w:val="-4"/>
          <w:sz w:val="18"/>
        </w:rPr>
        <w:t xml:space="preserve"> </w:t>
      </w:r>
      <w:r>
        <w:rPr>
          <w:b/>
          <w:sz w:val="18"/>
        </w:rPr>
        <w:t>of</w:t>
      </w:r>
      <w:r>
        <w:rPr>
          <w:b/>
          <w:spacing w:val="-6"/>
          <w:sz w:val="18"/>
        </w:rPr>
        <w:t xml:space="preserve"> </w:t>
      </w:r>
      <w:r>
        <w:rPr>
          <w:b/>
          <w:sz w:val="18"/>
        </w:rPr>
        <w:t>the</w:t>
      </w:r>
      <w:r>
        <w:rPr>
          <w:b/>
          <w:spacing w:val="-2"/>
          <w:sz w:val="18"/>
        </w:rPr>
        <w:t xml:space="preserve"> </w:t>
      </w:r>
      <w:r>
        <w:rPr>
          <w:b/>
          <w:sz w:val="18"/>
        </w:rPr>
        <w:t>form</w:t>
      </w:r>
      <w:r>
        <w:rPr>
          <w:b/>
          <w:spacing w:val="-4"/>
          <w:sz w:val="18"/>
        </w:rPr>
        <w:t xml:space="preserve"> </w:t>
      </w:r>
      <w:r>
        <w:rPr>
          <w:b/>
          <w:sz w:val="18"/>
        </w:rPr>
        <w:t>or</w:t>
      </w:r>
      <w:r>
        <w:rPr>
          <w:b/>
          <w:spacing w:val="-3"/>
          <w:sz w:val="18"/>
        </w:rPr>
        <w:t xml:space="preserve"> </w:t>
      </w:r>
      <w:r>
        <w:rPr>
          <w:b/>
          <w:sz w:val="18"/>
        </w:rPr>
        <w:t>manuscript</w:t>
      </w:r>
      <w:r>
        <w:rPr>
          <w:b/>
          <w:spacing w:val="-3"/>
          <w:sz w:val="18"/>
        </w:rPr>
        <w:t xml:space="preserve"> </w:t>
      </w:r>
      <w:r>
        <w:rPr>
          <w:b/>
          <w:sz w:val="18"/>
        </w:rPr>
        <w:t>must</w:t>
      </w:r>
      <w:r>
        <w:rPr>
          <w:b/>
          <w:spacing w:val="-4"/>
          <w:sz w:val="18"/>
        </w:rPr>
        <w:t xml:space="preserve"> </w:t>
      </w:r>
      <w:r>
        <w:rPr>
          <w:b/>
          <w:sz w:val="18"/>
        </w:rPr>
        <w:t>be</w:t>
      </w:r>
      <w:r>
        <w:rPr>
          <w:b/>
          <w:spacing w:val="-3"/>
          <w:sz w:val="18"/>
        </w:rPr>
        <w:t xml:space="preserve"> </w:t>
      </w:r>
      <w:r>
        <w:rPr>
          <w:b/>
          <w:sz w:val="18"/>
        </w:rPr>
        <w:t>sent</w:t>
      </w:r>
      <w:r>
        <w:rPr>
          <w:b/>
          <w:spacing w:val="-3"/>
          <w:sz w:val="18"/>
        </w:rPr>
        <w:t xml:space="preserve"> </w:t>
      </w:r>
      <w:r>
        <w:rPr>
          <w:b/>
          <w:sz w:val="18"/>
        </w:rPr>
        <w:t>to</w:t>
      </w:r>
      <w:r>
        <w:rPr>
          <w:b/>
          <w:spacing w:val="-4"/>
          <w:sz w:val="18"/>
        </w:rPr>
        <w:t xml:space="preserve"> </w:t>
      </w:r>
      <w:r>
        <w:rPr>
          <w:b/>
          <w:sz w:val="18"/>
        </w:rPr>
        <w:t>the</w:t>
      </w:r>
      <w:r>
        <w:rPr>
          <w:b/>
          <w:spacing w:val="-3"/>
          <w:sz w:val="18"/>
        </w:rPr>
        <w:t xml:space="preserve"> </w:t>
      </w:r>
      <w:r>
        <w:rPr>
          <w:b/>
          <w:sz w:val="18"/>
        </w:rPr>
        <w:t>publication’s</w:t>
      </w:r>
      <w:r>
        <w:rPr>
          <w:b/>
          <w:spacing w:val="-3"/>
          <w:sz w:val="18"/>
        </w:rPr>
        <w:t xml:space="preserve"> </w:t>
      </w:r>
      <w:r>
        <w:rPr>
          <w:b/>
          <w:spacing w:val="-2"/>
          <w:sz w:val="18"/>
        </w:rPr>
        <w:t>editor.</w:t>
      </w:r>
    </w:p>
    <w:p w14:paraId="5EBA5C96">
      <w:pPr>
        <w:spacing w:before="4"/>
        <w:ind w:left="712" w:right="179" w:firstLine="0"/>
        <w:jc w:val="center"/>
        <w:rPr>
          <w:b/>
          <w:sz w:val="18"/>
        </w:rPr>
      </w:pPr>
      <w:r>
        <w:rPr>
          <w:b/>
          <w:sz w:val="18"/>
        </w:rPr>
        <w:t>Please direct all questions about IEEE copyright policy</w:t>
      </w:r>
      <w:r>
        <w:rPr>
          <w:b/>
          <w:spacing w:val="2"/>
          <w:sz w:val="18"/>
        </w:rPr>
        <w:t xml:space="preserve"> </w:t>
      </w:r>
      <w:r>
        <w:rPr>
          <w:b/>
          <w:spacing w:val="-5"/>
          <w:sz w:val="18"/>
        </w:rPr>
        <w:t>to:</w:t>
      </w:r>
    </w:p>
    <w:p w14:paraId="25408994">
      <w:pPr>
        <w:spacing w:before="4"/>
        <w:ind w:left="711" w:right="179" w:firstLine="0"/>
        <w:jc w:val="center"/>
        <w:rPr>
          <w:b/>
          <w:sz w:val="18"/>
        </w:rPr>
      </w:pPr>
      <w:r>
        <w:rPr>
          <w:b/>
          <w:sz w:val="18"/>
        </w:rPr>
        <w:t>IEEE</w:t>
      </w:r>
      <w:r>
        <w:rPr>
          <w:b/>
          <w:spacing w:val="-1"/>
          <w:sz w:val="18"/>
        </w:rPr>
        <w:t xml:space="preserve"> </w:t>
      </w:r>
      <w:r>
        <w:rPr>
          <w:b/>
          <w:sz w:val="18"/>
        </w:rPr>
        <w:t>Intellectual Property</w:t>
      </w:r>
      <w:r>
        <w:rPr>
          <w:b/>
          <w:spacing w:val="1"/>
          <w:sz w:val="18"/>
        </w:rPr>
        <w:t xml:space="preserve"> </w:t>
      </w:r>
      <w:r>
        <w:rPr>
          <w:b/>
          <w:sz w:val="18"/>
        </w:rPr>
        <w:t>Rights</w:t>
      </w:r>
      <w:r>
        <w:rPr>
          <w:b/>
          <w:spacing w:val="-1"/>
          <w:sz w:val="18"/>
        </w:rPr>
        <w:t xml:space="preserve"> </w:t>
      </w:r>
      <w:r>
        <w:rPr>
          <w:b/>
          <w:sz w:val="18"/>
        </w:rPr>
        <w:t xml:space="preserve">Office, </w:t>
      </w:r>
      <w:r>
        <w:fldChar w:fldCharType="begin"/>
      </w:r>
      <w:r>
        <w:instrText xml:space="preserve"> HYPERLINK "mailto:copyrights@ieee.org" \h </w:instrText>
      </w:r>
      <w:r>
        <w:fldChar w:fldCharType="separate"/>
      </w:r>
      <w:r>
        <w:rPr>
          <w:b/>
          <w:color w:val="0000FF"/>
          <w:sz w:val="18"/>
          <w:u w:val="single" w:color="0000FF"/>
        </w:rPr>
        <w:t>copyrights@ieee.org</w:t>
      </w:r>
      <w:r>
        <w:rPr>
          <w:b/>
          <w:sz w:val="18"/>
        </w:rPr>
        <w:t>,</w:t>
      </w:r>
      <w:r>
        <w:rPr>
          <w:b/>
          <w:sz w:val="18"/>
        </w:rPr>
        <w:fldChar w:fldCharType="end"/>
      </w:r>
      <w:r>
        <w:rPr>
          <w:b/>
          <w:sz w:val="18"/>
        </w:rPr>
        <w:t xml:space="preserve"> +1-732-562-3966 </w:t>
      </w:r>
      <w:r>
        <w:rPr>
          <w:b/>
          <w:spacing w:val="-2"/>
          <w:sz w:val="18"/>
        </w:rPr>
        <w:t>(telephone)</w:t>
      </w:r>
    </w:p>
    <w:sectPr>
      <w:pgSz w:w="12240" w:h="15840"/>
      <w:pgMar w:top="1480" w:right="36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399" w:hanging="227"/>
        <w:jc w:val="left"/>
      </w:pPr>
      <w:rPr>
        <w:rFonts w:hint="default" w:ascii="Times New Roman" w:hAnsi="Times New Roman" w:eastAsia="Times New Roman" w:cs="Times New Roman"/>
        <w:b/>
        <w:bCs/>
        <w:i w:val="0"/>
        <w:iCs w:val="0"/>
        <w:spacing w:val="0"/>
        <w:w w:val="100"/>
        <w:sz w:val="18"/>
        <w:szCs w:val="18"/>
        <w:lang w:val="en-US" w:eastAsia="en-US" w:bidi="ar-SA"/>
      </w:rPr>
    </w:lvl>
    <w:lvl w:ilvl="1" w:tentative="0">
      <w:start w:val="0"/>
      <w:numFmt w:val="bullet"/>
      <w:lvlText w:val="•"/>
      <w:lvlJc w:val="left"/>
      <w:pPr>
        <w:ind w:left="1512" w:hanging="227"/>
      </w:pPr>
      <w:rPr>
        <w:rFonts w:hint="default"/>
        <w:lang w:val="en-US" w:eastAsia="en-US" w:bidi="ar-SA"/>
      </w:rPr>
    </w:lvl>
    <w:lvl w:ilvl="2" w:tentative="0">
      <w:start w:val="0"/>
      <w:numFmt w:val="bullet"/>
      <w:lvlText w:val="•"/>
      <w:lvlJc w:val="left"/>
      <w:pPr>
        <w:ind w:left="2624" w:hanging="227"/>
      </w:pPr>
      <w:rPr>
        <w:rFonts w:hint="default"/>
        <w:lang w:val="en-US" w:eastAsia="en-US" w:bidi="ar-SA"/>
      </w:rPr>
    </w:lvl>
    <w:lvl w:ilvl="3" w:tentative="0">
      <w:start w:val="0"/>
      <w:numFmt w:val="bullet"/>
      <w:lvlText w:val="•"/>
      <w:lvlJc w:val="left"/>
      <w:pPr>
        <w:ind w:left="3736" w:hanging="227"/>
      </w:pPr>
      <w:rPr>
        <w:rFonts w:hint="default"/>
        <w:lang w:val="en-US" w:eastAsia="en-US" w:bidi="ar-SA"/>
      </w:rPr>
    </w:lvl>
    <w:lvl w:ilvl="4" w:tentative="0">
      <w:start w:val="0"/>
      <w:numFmt w:val="bullet"/>
      <w:lvlText w:val="•"/>
      <w:lvlJc w:val="left"/>
      <w:pPr>
        <w:ind w:left="4848" w:hanging="227"/>
      </w:pPr>
      <w:rPr>
        <w:rFonts w:hint="default"/>
        <w:lang w:val="en-US" w:eastAsia="en-US" w:bidi="ar-SA"/>
      </w:rPr>
    </w:lvl>
    <w:lvl w:ilvl="5" w:tentative="0">
      <w:start w:val="0"/>
      <w:numFmt w:val="bullet"/>
      <w:lvlText w:val="•"/>
      <w:lvlJc w:val="left"/>
      <w:pPr>
        <w:ind w:left="5960" w:hanging="227"/>
      </w:pPr>
      <w:rPr>
        <w:rFonts w:hint="default"/>
        <w:lang w:val="en-US" w:eastAsia="en-US" w:bidi="ar-SA"/>
      </w:rPr>
    </w:lvl>
    <w:lvl w:ilvl="6" w:tentative="0">
      <w:start w:val="0"/>
      <w:numFmt w:val="bullet"/>
      <w:lvlText w:val="•"/>
      <w:lvlJc w:val="left"/>
      <w:pPr>
        <w:ind w:left="7072" w:hanging="227"/>
      </w:pPr>
      <w:rPr>
        <w:rFonts w:hint="default"/>
        <w:lang w:val="en-US" w:eastAsia="en-US" w:bidi="ar-SA"/>
      </w:rPr>
    </w:lvl>
    <w:lvl w:ilvl="7" w:tentative="0">
      <w:start w:val="0"/>
      <w:numFmt w:val="bullet"/>
      <w:lvlText w:val="•"/>
      <w:lvlJc w:val="left"/>
      <w:pPr>
        <w:ind w:left="8184" w:hanging="227"/>
      </w:pPr>
      <w:rPr>
        <w:rFonts w:hint="default"/>
        <w:lang w:val="en-US" w:eastAsia="en-US" w:bidi="ar-SA"/>
      </w:rPr>
    </w:lvl>
    <w:lvl w:ilvl="8" w:tentative="0">
      <w:start w:val="0"/>
      <w:numFmt w:val="bullet"/>
      <w:lvlText w:val="•"/>
      <w:lvlJc w:val="left"/>
      <w:pPr>
        <w:ind w:left="9296" w:hanging="227"/>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540" w:hanging="180"/>
      </w:pPr>
      <w:rPr>
        <w:rFonts w:hint="default" w:ascii="Symbol" w:hAnsi="Symbol" w:eastAsia="Symbol" w:cs="Symbol"/>
        <w:b w:val="0"/>
        <w:bCs w:val="0"/>
        <w:i w:val="0"/>
        <w:iCs w:val="0"/>
        <w:spacing w:val="0"/>
        <w:w w:val="99"/>
        <w:sz w:val="16"/>
        <w:szCs w:val="16"/>
        <w:lang w:val="en-US" w:eastAsia="en-US" w:bidi="ar-SA"/>
      </w:rPr>
    </w:lvl>
    <w:lvl w:ilvl="1" w:tentative="0">
      <w:start w:val="0"/>
      <w:numFmt w:val="bullet"/>
      <w:lvlText w:val="•"/>
      <w:lvlJc w:val="left"/>
      <w:pPr>
        <w:ind w:left="1638" w:hanging="180"/>
      </w:pPr>
      <w:rPr>
        <w:rFonts w:hint="default"/>
        <w:lang w:val="en-US" w:eastAsia="en-US" w:bidi="ar-SA"/>
      </w:rPr>
    </w:lvl>
    <w:lvl w:ilvl="2" w:tentative="0">
      <w:start w:val="0"/>
      <w:numFmt w:val="bullet"/>
      <w:lvlText w:val="•"/>
      <w:lvlJc w:val="left"/>
      <w:pPr>
        <w:ind w:left="2736" w:hanging="180"/>
      </w:pPr>
      <w:rPr>
        <w:rFonts w:hint="default"/>
        <w:lang w:val="en-US" w:eastAsia="en-US" w:bidi="ar-SA"/>
      </w:rPr>
    </w:lvl>
    <w:lvl w:ilvl="3" w:tentative="0">
      <w:start w:val="0"/>
      <w:numFmt w:val="bullet"/>
      <w:lvlText w:val="•"/>
      <w:lvlJc w:val="left"/>
      <w:pPr>
        <w:ind w:left="3834" w:hanging="180"/>
      </w:pPr>
      <w:rPr>
        <w:rFonts w:hint="default"/>
        <w:lang w:val="en-US" w:eastAsia="en-US" w:bidi="ar-SA"/>
      </w:rPr>
    </w:lvl>
    <w:lvl w:ilvl="4" w:tentative="0">
      <w:start w:val="0"/>
      <w:numFmt w:val="bullet"/>
      <w:lvlText w:val="•"/>
      <w:lvlJc w:val="left"/>
      <w:pPr>
        <w:ind w:left="4932" w:hanging="180"/>
      </w:pPr>
      <w:rPr>
        <w:rFonts w:hint="default"/>
        <w:lang w:val="en-US" w:eastAsia="en-US" w:bidi="ar-SA"/>
      </w:rPr>
    </w:lvl>
    <w:lvl w:ilvl="5" w:tentative="0">
      <w:start w:val="0"/>
      <w:numFmt w:val="bullet"/>
      <w:lvlText w:val="•"/>
      <w:lvlJc w:val="left"/>
      <w:pPr>
        <w:ind w:left="6030" w:hanging="180"/>
      </w:pPr>
      <w:rPr>
        <w:rFonts w:hint="default"/>
        <w:lang w:val="en-US" w:eastAsia="en-US" w:bidi="ar-SA"/>
      </w:rPr>
    </w:lvl>
    <w:lvl w:ilvl="6" w:tentative="0">
      <w:start w:val="0"/>
      <w:numFmt w:val="bullet"/>
      <w:lvlText w:val="•"/>
      <w:lvlJc w:val="left"/>
      <w:pPr>
        <w:ind w:left="7128" w:hanging="180"/>
      </w:pPr>
      <w:rPr>
        <w:rFonts w:hint="default"/>
        <w:lang w:val="en-US" w:eastAsia="en-US" w:bidi="ar-SA"/>
      </w:rPr>
    </w:lvl>
    <w:lvl w:ilvl="7" w:tentative="0">
      <w:start w:val="0"/>
      <w:numFmt w:val="bullet"/>
      <w:lvlText w:val="•"/>
      <w:lvlJc w:val="left"/>
      <w:pPr>
        <w:ind w:left="8226" w:hanging="180"/>
      </w:pPr>
      <w:rPr>
        <w:rFonts w:hint="default"/>
        <w:lang w:val="en-US" w:eastAsia="en-US" w:bidi="ar-SA"/>
      </w:rPr>
    </w:lvl>
    <w:lvl w:ilvl="8" w:tentative="0">
      <w:start w:val="0"/>
      <w:numFmt w:val="bullet"/>
      <w:lvlText w:val="•"/>
      <w:lvlJc w:val="left"/>
      <w:pPr>
        <w:ind w:left="9324" w:hanging="180"/>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616" w:hanging="257"/>
        <w:jc w:val="left"/>
      </w:pPr>
      <w:rPr>
        <w:rFonts w:hint="default" w:ascii="Times New Roman" w:hAnsi="Times New Roman" w:eastAsia="Times New Roman" w:cs="Times New Roman"/>
        <w:b/>
        <w:bCs/>
        <w:i w:val="0"/>
        <w:iCs w:val="0"/>
        <w:spacing w:val="0"/>
        <w:w w:val="99"/>
        <w:sz w:val="16"/>
        <w:szCs w:val="16"/>
        <w:lang w:val="en-US" w:eastAsia="en-US" w:bidi="ar-SA"/>
      </w:rPr>
    </w:lvl>
    <w:lvl w:ilvl="1" w:tentative="0">
      <w:start w:val="0"/>
      <w:numFmt w:val="bullet"/>
      <w:lvlText w:val="•"/>
      <w:lvlJc w:val="left"/>
      <w:pPr>
        <w:ind w:left="1710" w:hanging="257"/>
      </w:pPr>
      <w:rPr>
        <w:rFonts w:hint="default"/>
        <w:lang w:val="en-US" w:eastAsia="en-US" w:bidi="ar-SA"/>
      </w:rPr>
    </w:lvl>
    <w:lvl w:ilvl="2" w:tentative="0">
      <w:start w:val="0"/>
      <w:numFmt w:val="bullet"/>
      <w:lvlText w:val="•"/>
      <w:lvlJc w:val="left"/>
      <w:pPr>
        <w:ind w:left="2800" w:hanging="257"/>
      </w:pPr>
      <w:rPr>
        <w:rFonts w:hint="default"/>
        <w:lang w:val="en-US" w:eastAsia="en-US" w:bidi="ar-SA"/>
      </w:rPr>
    </w:lvl>
    <w:lvl w:ilvl="3" w:tentative="0">
      <w:start w:val="0"/>
      <w:numFmt w:val="bullet"/>
      <w:lvlText w:val="•"/>
      <w:lvlJc w:val="left"/>
      <w:pPr>
        <w:ind w:left="3890" w:hanging="257"/>
      </w:pPr>
      <w:rPr>
        <w:rFonts w:hint="default"/>
        <w:lang w:val="en-US" w:eastAsia="en-US" w:bidi="ar-SA"/>
      </w:rPr>
    </w:lvl>
    <w:lvl w:ilvl="4" w:tentative="0">
      <w:start w:val="0"/>
      <w:numFmt w:val="bullet"/>
      <w:lvlText w:val="•"/>
      <w:lvlJc w:val="left"/>
      <w:pPr>
        <w:ind w:left="4980" w:hanging="257"/>
      </w:pPr>
      <w:rPr>
        <w:rFonts w:hint="default"/>
        <w:lang w:val="en-US" w:eastAsia="en-US" w:bidi="ar-SA"/>
      </w:rPr>
    </w:lvl>
    <w:lvl w:ilvl="5" w:tentative="0">
      <w:start w:val="0"/>
      <w:numFmt w:val="bullet"/>
      <w:lvlText w:val="•"/>
      <w:lvlJc w:val="left"/>
      <w:pPr>
        <w:ind w:left="6070" w:hanging="257"/>
      </w:pPr>
      <w:rPr>
        <w:rFonts w:hint="default"/>
        <w:lang w:val="en-US" w:eastAsia="en-US" w:bidi="ar-SA"/>
      </w:rPr>
    </w:lvl>
    <w:lvl w:ilvl="6" w:tentative="0">
      <w:start w:val="0"/>
      <w:numFmt w:val="bullet"/>
      <w:lvlText w:val="•"/>
      <w:lvlJc w:val="left"/>
      <w:pPr>
        <w:ind w:left="7160" w:hanging="257"/>
      </w:pPr>
      <w:rPr>
        <w:rFonts w:hint="default"/>
        <w:lang w:val="en-US" w:eastAsia="en-US" w:bidi="ar-SA"/>
      </w:rPr>
    </w:lvl>
    <w:lvl w:ilvl="7" w:tentative="0">
      <w:start w:val="0"/>
      <w:numFmt w:val="bullet"/>
      <w:lvlText w:val="•"/>
      <w:lvlJc w:val="left"/>
      <w:pPr>
        <w:ind w:left="8250" w:hanging="257"/>
      </w:pPr>
      <w:rPr>
        <w:rFonts w:hint="default"/>
        <w:lang w:val="en-US" w:eastAsia="en-US" w:bidi="ar-SA"/>
      </w:rPr>
    </w:lvl>
    <w:lvl w:ilvl="8" w:tentative="0">
      <w:start w:val="0"/>
      <w:numFmt w:val="bullet"/>
      <w:lvlText w:val="•"/>
      <w:lvlJc w:val="left"/>
      <w:pPr>
        <w:ind w:left="9340" w:hanging="257"/>
      </w:pPr>
      <w:rPr>
        <w:rFonts w:hint="default"/>
        <w:lang w:val="en-US" w:eastAsia="en-US" w:bidi="ar-SA"/>
      </w:rPr>
    </w:lvl>
  </w:abstractNum>
  <w:abstractNum w:abstractNumId="3">
    <w:nsid w:val="3303F4C4"/>
    <w:multiLevelType w:val="singleLevel"/>
    <w:tmpl w:val="3303F4C4"/>
    <w:lvl w:ilvl="0" w:tentative="0">
      <w:start w:val="1"/>
      <w:numFmt w:val="decimal"/>
      <w:lvlText w:val="%1."/>
      <w:lvlJc w:val="left"/>
      <w:pPr>
        <w:tabs>
          <w:tab w:val="left" w:pos="425"/>
        </w:tabs>
        <w:ind w:left="645" w:leftChars="0" w:hanging="425" w:firstLineChars="0"/>
      </w:pPr>
      <w:rPr>
        <w:rFonts w:hint="default"/>
      </w:rPr>
    </w:lvl>
  </w:abstractNum>
  <w:abstractNum w:abstractNumId="4">
    <w:nsid w:val="59ADCABA"/>
    <w:multiLevelType w:val="multilevel"/>
    <w:tmpl w:val="59ADCABA"/>
    <w:lvl w:ilvl="0" w:tentative="0">
      <w:start w:val="1"/>
      <w:numFmt w:val="decimal"/>
      <w:lvlText w:val="(%1)"/>
      <w:lvlJc w:val="left"/>
      <w:pPr>
        <w:ind w:left="629" w:hanging="188"/>
        <w:jc w:val="left"/>
      </w:pPr>
      <w:rPr>
        <w:rFonts w:hint="default" w:ascii="Times New Roman" w:hAnsi="Times New Roman" w:eastAsia="Times New Roman" w:cs="Times New Roman"/>
        <w:b/>
        <w:bCs/>
        <w:i w:val="0"/>
        <w:iCs w:val="0"/>
        <w:spacing w:val="-1"/>
        <w:w w:val="99"/>
        <w:sz w:val="14"/>
        <w:szCs w:val="14"/>
        <w:lang w:val="en-US" w:eastAsia="en-US" w:bidi="ar-SA"/>
      </w:rPr>
    </w:lvl>
    <w:lvl w:ilvl="1" w:tentative="0">
      <w:start w:val="0"/>
      <w:numFmt w:val="bullet"/>
      <w:lvlText w:val="•"/>
      <w:lvlJc w:val="left"/>
      <w:pPr>
        <w:ind w:left="1710" w:hanging="188"/>
      </w:pPr>
      <w:rPr>
        <w:rFonts w:hint="default"/>
        <w:lang w:val="en-US" w:eastAsia="en-US" w:bidi="ar-SA"/>
      </w:rPr>
    </w:lvl>
    <w:lvl w:ilvl="2" w:tentative="0">
      <w:start w:val="0"/>
      <w:numFmt w:val="bullet"/>
      <w:lvlText w:val="•"/>
      <w:lvlJc w:val="left"/>
      <w:pPr>
        <w:ind w:left="2800" w:hanging="188"/>
      </w:pPr>
      <w:rPr>
        <w:rFonts w:hint="default"/>
        <w:lang w:val="en-US" w:eastAsia="en-US" w:bidi="ar-SA"/>
      </w:rPr>
    </w:lvl>
    <w:lvl w:ilvl="3" w:tentative="0">
      <w:start w:val="0"/>
      <w:numFmt w:val="bullet"/>
      <w:lvlText w:val="•"/>
      <w:lvlJc w:val="left"/>
      <w:pPr>
        <w:ind w:left="3890" w:hanging="188"/>
      </w:pPr>
      <w:rPr>
        <w:rFonts w:hint="default"/>
        <w:lang w:val="en-US" w:eastAsia="en-US" w:bidi="ar-SA"/>
      </w:rPr>
    </w:lvl>
    <w:lvl w:ilvl="4" w:tentative="0">
      <w:start w:val="0"/>
      <w:numFmt w:val="bullet"/>
      <w:lvlText w:val="•"/>
      <w:lvlJc w:val="left"/>
      <w:pPr>
        <w:ind w:left="4980" w:hanging="188"/>
      </w:pPr>
      <w:rPr>
        <w:rFonts w:hint="default"/>
        <w:lang w:val="en-US" w:eastAsia="en-US" w:bidi="ar-SA"/>
      </w:rPr>
    </w:lvl>
    <w:lvl w:ilvl="5" w:tentative="0">
      <w:start w:val="0"/>
      <w:numFmt w:val="bullet"/>
      <w:lvlText w:val="•"/>
      <w:lvlJc w:val="left"/>
      <w:pPr>
        <w:ind w:left="6070" w:hanging="188"/>
      </w:pPr>
      <w:rPr>
        <w:rFonts w:hint="default"/>
        <w:lang w:val="en-US" w:eastAsia="en-US" w:bidi="ar-SA"/>
      </w:rPr>
    </w:lvl>
    <w:lvl w:ilvl="6" w:tentative="0">
      <w:start w:val="0"/>
      <w:numFmt w:val="bullet"/>
      <w:lvlText w:val="•"/>
      <w:lvlJc w:val="left"/>
      <w:pPr>
        <w:ind w:left="7160" w:hanging="188"/>
      </w:pPr>
      <w:rPr>
        <w:rFonts w:hint="default"/>
        <w:lang w:val="en-US" w:eastAsia="en-US" w:bidi="ar-SA"/>
      </w:rPr>
    </w:lvl>
    <w:lvl w:ilvl="7" w:tentative="0">
      <w:start w:val="0"/>
      <w:numFmt w:val="bullet"/>
      <w:lvlText w:val="•"/>
      <w:lvlJc w:val="left"/>
      <w:pPr>
        <w:ind w:left="8250" w:hanging="188"/>
      </w:pPr>
      <w:rPr>
        <w:rFonts w:hint="default"/>
        <w:lang w:val="en-US" w:eastAsia="en-US" w:bidi="ar-SA"/>
      </w:rPr>
    </w:lvl>
    <w:lvl w:ilvl="8" w:tentative="0">
      <w:start w:val="0"/>
      <w:numFmt w:val="bullet"/>
      <w:lvlText w:val="•"/>
      <w:lvlJc w:val="left"/>
      <w:pPr>
        <w:ind w:left="9340" w:hanging="188"/>
      </w:pPr>
      <w:rPr>
        <w:rFonts w:hint="default"/>
        <w:lang w:val="en-US" w:eastAsia="en-US" w:bidi="ar-SA"/>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F4D12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33"/>
      <w:jc w:val="center"/>
      <w:outlineLvl w:val="1"/>
    </w:pPr>
    <w:rPr>
      <w:rFonts w:ascii="Times New Roman" w:hAnsi="Times New Roman" w:eastAsia="Times New Roman" w:cs="Times New Roman"/>
      <w:b/>
      <w:bCs/>
      <w:sz w:val="18"/>
      <w:szCs w:val="18"/>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18"/>
      <w:szCs w:val="18"/>
      <w:lang w:val="en-US" w:eastAsia="en-US" w:bidi="ar-SA"/>
    </w:rPr>
  </w:style>
  <w:style w:type="paragraph" w:styleId="6">
    <w:name w:val="Title"/>
    <w:basedOn w:val="1"/>
    <w:qFormat/>
    <w:uiPriority w:val="1"/>
    <w:pPr>
      <w:spacing w:before="67"/>
      <w:ind w:left="533" w:right="445"/>
      <w:jc w:val="center"/>
    </w:pPr>
    <w:rPr>
      <w:rFonts w:ascii="Times New Roman" w:hAnsi="Times New Roman" w:eastAsia="Times New Roman" w:cs="Times New Roman"/>
      <w:b/>
      <w:bCs/>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4"/>
      <w:ind w:left="172"/>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1719</Words>
  <Characters>9577</Characters>
  <TotalTime>9</TotalTime>
  <ScaleCrop>false</ScaleCrop>
  <LinksUpToDate>false</LinksUpToDate>
  <CharactersWithSpaces>11385</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2025-09-07T16:00:00Z</dcterms:created>
  <dc:creator>avengrai</dc:creator>
  <cp:lastModifiedBy>Omkar Lonkar</cp:lastModifiedBy>
  <dcterms:modified xsi:type="dcterms:W3CDTF">2025-09-07T16:10:20Z</dcterms:modified>
  <dc:title>Microsoft Word - IEEECopyrightForm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2011-02-07T00:00:00Z</vt:filetime>
  </property>
  <property fmtid="{D5CDD505-2E9C-101B-9397-08002B2CF9AE}" pid="3" name="Creator">
    <vt:lpwstr>PScript5.dll Version 5.2.2</vt:lpwstr>
  </property>
  <property fmtid="{D5CDD505-2E9C-101B-9397-08002B2CF9AE}" pid="4" name="LastSaved">
    <vt:filetime>2025-09-07T00:00:00Z</vt:filetime>
  </property>
  <property fmtid="{D5CDD505-2E9C-101B-9397-08002B2CF9AE}" pid="5" name="Producer">
    <vt:lpwstr>Acrobat Distiller 7.0 (Windows)</vt:lpwstr>
  </property>
  <property fmtid="{D5CDD505-2E9C-101B-9397-08002B2CF9AE}" pid="6" name="KSOProductBuildVer">
    <vt:lpwstr>2057-12.2.0.21936</vt:lpwstr>
  </property>
  <property fmtid="{D5CDD505-2E9C-101B-9397-08002B2CF9AE}" pid="7" name="ICV">
    <vt:lpwstr>BE4FD8032A79483B8964FD1F6E68E3AD_12</vt:lpwstr>
  </property>
</Properties>
</file>